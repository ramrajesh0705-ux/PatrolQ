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0" w:rightFromText="180" w:topFromText="180" w:bottomFromText="180" w:vertAnchor="text" w:tblpXSpec="left" w:tblpY="0"/>
        <w:tblW w:w="1009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40"/>
        <w:gridCol w:w="6855"/>
      </w:tblGrid>
      <w:tr w14:paraId="44726A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44" w:hRule="atLeast"/>
        </w:trPr>
        <w:tc>
          <w:p w14:paraId="00000005">
            <w:pPr>
              <w:widowControl w:val="0"/>
              <w:spacing w:line="360" w:lineRule="auto"/>
              <w:jc w:val="both"/>
              <w:rPr>
                <w:b/>
                <w:bCs/>
                <w:sz w:val="30"/>
                <w:szCs w:val="30"/>
              </w:rPr>
            </w:pPr>
            <w:bookmarkStart w:id="0" w:name="_oainfbjiivjp" w:colFirst="0" w:colLast="0"/>
            <w:bookmarkEnd w:id="0"/>
            <w:bookmarkStart w:id="41" w:name="_GoBack"/>
            <w:bookmarkEnd w:id="41"/>
            <w:r>
              <w:rPr>
                <w:b/>
                <w:bCs/>
                <w:sz w:val="30"/>
                <w:szCs w:val="30"/>
                <w:rtl w:val="0"/>
              </w:rPr>
              <w:t>Project Title</w:t>
            </w:r>
          </w:p>
        </w:tc>
        <w:tc>
          <w:p w14:paraId="00000006">
            <w:pPr>
              <w:pStyle w:val="2"/>
              <w:keepNext w:val="0"/>
              <w:keepLines w:val="0"/>
              <w:spacing w:before="240" w:after="240" w:line="360" w:lineRule="auto"/>
              <w:jc w:val="both"/>
              <w:rPr>
                <w:b/>
                <w:bCs/>
                <w:sz w:val="36"/>
                <w:szCs w:val="36"/>
              </w:rPr>
            </w:pPr>
            <w:bookmarkStart w:id="1" w:name="_y48l64tpbr8l" w:colFirst="0" w:colLast="0"/>
            <w:bookmarkEnd w:id="1"/>
            <w:r>
              <w:rPr>
                <w:b/>
                <w:bCs/>
                <w:sz w:val="36"/>
                <w:szCs w:val="36"/>
                <w:rtl w:val="0"/>
              </w:rPr>
              <w:t>PatrolIQ - Smart Safety Analytics Platform</w:t>
            </w:r>
          </w:p>
        </w:tc>
      </w:tr>
      <w:tr w14:paraId="12517F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43" w:hRule="atLeast"/>
        </w:trPr>
        <w:tc>
          <w:p w14:paraId="00000007">
            <w:pPr>
              <w:widowControl w:val="0"/>
              <w:spacing w:line="360" w:lineRule="auto"/>
              <w:jc w:val="both"/>
              <w:rPr>
                <w:b/>
                <w:bCs/>
                <w:sz w:val="30"/>
                <w:szCs w:val="30"/>
              </w:rPr>
            </w:pPr>
            <w:r>
              <w:rPr>
                <w:b/>
                <w:bCs/>
                <w:sz w:val="30"/>
                <w:szCs w:val="30"/>
                <w:rtl w:val="0"/>
              </w:rPr>
              <w:t xml:space="preserve">Skills take away </w:t>
            </w:r>
          </w:p>
        </w:tc>
        <w:tc>
          <w:p w14:paraId="00000008">
            <w:pPr>
              <w:spacing w:before="240" w:after="240" w:line="360" w:lineRule="auto"/>
              <w:jc w:val="both"/>
              <w:rPr>
                <w:b/>
                <w:bCs/>
                <w:color w:val="0D0D0D"/>
                <w:sz w:val="24"/>
                <w:szCs w:val="24"/>
                <w:highlight w:val="white"/>
              </w:rPr>
            </w:pPr>
            <w:r>
              <w:rPr>
                <w:b/>
                <w:bCs/>
                <w:sz w:val="24"/>
                <w:szCs w:val="24"/>
                <w:rtl w:val="0"/>
              </w:rPr>
              <w:t>Python, Streamlit Cloud Deployment, Machine Learning, Data Analysis, Unsupervised Learning, Clustering Algorithms, Dimensionality Reduction, Geographic Data Analysis, Data Visualization, MLflow</w:t>
            </w:r>
          </w:p>
        </w:tc>
      </w:tr>
      <w:tr w14:paraId="1A84B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91" w:hRule="atLeast"/>
        </w:trPr>
        <w:tc>
          <w:p w14:paraId="00000009">
            <w:pPr>
              <w:widowControl w:val="0"/>
              <w:spacing w:line="360" w:lineRule="auto"/>
              <w:jc w:val="both"/>
              <w:rPr>
                <w:b/>
                <w:bCs/>
                <w:sz w:val="30"/>
                <w:szCs w:val="30"/>
              </w:rPr>
            </w:pPr>
            <w:r>
              <w:rPr>
                <w:b/>
                <w:bCs/>
                <w:sz w:val="30"/>
                <w:szCs w:val="30"/>
                <w:rtl w:val="0"/>
              </w:rPr>
              <w:t>Domain</w:t>
            </w:r>
          </w:p>
        </w:tc>
        <w:tc>
          <w:p w14:paraId="0000000A">
            <w:pPr>
              <w:spacing w:before="240" w:after="240" w:line="360" w:lineRule="auto"/>
              <w:jc w:val="both"/>
              <w:rPr>
                <w:b/>
                <w:bCs/>
                <w:sz w:val="26"/>
                <w:szCs w:val="26"/>
              </w:rPr>
            </w:pPr>
            <w:r>
              <w:rPr>
                <w:b/>
                <w:bCs/>
                <w:sz w:val="24"/>
                <w:szCs w:val="24"/>
                <w:rtl w:val="0"/>
              </w:rPr>
              <w:t>Public Safety and Urban Analytics</w:t>
            </w:r>
          </w:p>
        </w:tc>
      </w:tr>
    </w:tbl>
    <w:p w14:paraId="0000000B">
      <w:pPr>
        <w:spacing w:before="240" w:after="240"/>
        <w:jc w:val="both"/>
        <w:rPr>
          <w:b/>
          <w:bCs/>
          <w:sz w:val="34"/>
          <w:szCs w:val="34"/>
          <w:u w:val="single"/>
        </w:rPr>
      </w:pPr>
      <w:r>
        <w:rPr>
          <w:b/>
          <w:bCs/>
          <w:sz w:val="34"/>
          <w:szCs w:val="34"/>
          <w:u w:val="single"/>
          <w:rtl w:val="0"/>
        </w:rPr>
        <w:t>Problem Statement</w:t>
      </w:r>
    </w:p>
    <w:p w14:paraId="0000000C">
      <w:pPr>
        <w:spacing w:before="240" w:after="240"/>
        <w:jc w:val="both"/>
        <w:rPr>
          <w:sz w:val="24"/>
          <w:szCs w:val="24"/>
        </w:rPr>
      </w:pPr>
      <w:r>
        <w:rPr>
          <w:sz w:val="24"/>
          <w:szCs w:val="24"/>
          <w:rtl w:val="0"/>
        </w:rPr>
        <w:t>Build a comprehensive urban safety intelligence platform that leverages unsupervised machine learning techniques to analyze crime patterns and optimize police resource allocation. Step into the role of a crime analyst working with law enforcement agencies to make cities safer through data-driven decisions.</w:t>
      </w:r>
    </w:p>
    <w:p w14:paraId="0000000D">
      <w:pPr>
        <w:spacing w:before="240" w:after="240"/>
        <w:jc w:val="both"/>
        <w:rPr>
          <w:sz w:val="24"/>
          <w:szCs w:val="24"/>
        </w:rPr>
      </w:pPr>
      <w:r>
        <w:rPr>
          <w:sz w:val="24"/>
          <w:szCs w:val="24"/>
          <w:rtl w:val="0"/>
        </w:rPr>
        <w:t>Imagine you are a crime intelligence analyst at the Chicago Police Department. Every day, officers ask critical questions: "Where should we patrol tonight?", "Which neighborhoods need more resources?", "When do most crimes occur?". Your mission is to analyze 500,000 crime records and provide insights that could prevent crimes and save lives.</w:t>
      </w:r>
    </w:p>
    <w:p w14:paraId="0000000E">
      <w:pPr>
        <w:spacing w:before="240" w:after="240"/>
        <w:jc w:val="both"/>
        <w:rPr>
          <w:sz w:val="24"/>
          <w:szCs w:val="24"/>
        </w:rPr>
      </w:pPr>
      <w:r>
        <w:rPr>
          <w:sz w:val="24"/>
          <w:szCs w:val="24"/>
          <w:rtl w:val="0"/>
        </w:rPr>
        <w:t>Urban areas face significant challenges in efficient police deployment and crime prevention due to lack of actionable insights from massive crime datasets. This project aims to solve critical public safety issues by identifying crime hotspots, understanding temporal patterns, and providing intelligent analysis that law enforcement can act upon immediately.</w:t>
      </w:r>
    </w:p>
    <w:p w14:paraId="0000000F">
      <w:pPr>
        <w:spacing w:before="240" w:after="240"/>
        <w:jc w:val="both"/>
        <w:rPr>
          <w:b/>
          <w:bCs/>
          <w:sz w:val="24"/>
          <w:szCs w:val="24"/>
        </w:rPr>
      </w:pPr>
      <w:r>
        <w:rPr>
          <w:b/>
          <w:bCs/>
          <w:sz w:val="24"/>
          <w:szCs w:val="24"/>
          <w:rtl w:val="0"/>
        </w:rPr>
        <w:t>The platform should deliver:</w:t>
      </w:r>
    </w:p>
    <w:p w14:paraId="00000010">
      <w:pPr>
        <w:numPr>
          <w:ilvl w:val="0"/>
          <w:numId w:val="1"/>
        </w:numPr>
        <w:spacing w:before="240" w:after="0" w:afterAutospacing="0"/>
        <w:ind w:left="720" w:hanging="360"/>
        <w:jc w:val="both"/>
        <w:rPr>
          <w:sz w:val="24"/>
          <w:szCs w:val="24"/>
        </w:rPr>
      </w:pPr>
      <w:r>
        <w:rPr>
          <w:sz w:val="24"/>
          <w:szCs w:val="24"/>
          <w:rtl w:val="0"/>
        </w:rPr>
        <w:t>Crime hotspot identification through geographic and temporal clustering</w:t>
      </w:r>
    </w:p>
    <w:p w14:paraId="00000011">
      <w:pPr>
        <w:numPr>
          <w:ilvl w:val="0"/>
          <w:numId w:val="1"/>
        </w:numPr>
        <w:spacing w:before="0" w:beforeAutospacing="0" w:after="0" w:afterAutospacing="0"/>
        <w:ind w:left="720" w:hanging="360"/>
        <w:jc w:val="both"/>
        <w:rPr>
          <w:sz w:val="24"/>
          <w:szCs w:val="24"/>
        </w:rPr>
      </w:pPr>
      <w:r>
        <w:rPr>
          <w:sz w:val="24"/>
          <w:szCs w:val="24"/>
          <w:rtl w:val="0"/>
        </w:rPr>
        <w:t>Simplified visualization of complex crime patterns using dimensionality reduction</w:t>
      </w:r>
    </w:p>
    <w:p w14:paraId="00000012">
      <w:pPr>
        <w:numPr>
          <w:ilvl w:val="0"/>
          <w:numId w:val="1"/>
        </w:numPr>
        <w:spacing w:before="0" w:beforeAutospacing="0" w:after="0" w:afterAutospacing="0"/>
        <w:ind w:left="720" w:hanging="360"/>
        <w:jc w:val="both"/>
        <w:rPr>
          <w:sz w:val="24"/>
          <w:szCs w:val="24"/>
        </w:rPr>
      </w:pPr>
      <w:r>
        <w:rPr>
          <w:sz w:val="24"/>
          <w:szCs w:val="24"/>
          <w:rtl w:val="0"/>
        </w:rPr>
        <w:t>Real-time analysis of 500,000 crime records from Chicago</w:t>
      </w:r>
    </w:p>
    <w:p w14:paraId="00000013">
      <w:pPr>
        <w:numPr>
          <w:ilvl w:val="0"/>
          <w:numId w:val="1"/>
        </w:numPr>
        <w:spacing w:before="0" w:beforeAutospacing="0" w:after="0" w:afterAutospacing="0"/>
        <w:ind w:left="720" w:hanging="360"/>
        <w:jc w:val="both"/>
        <w:rPr>
          <w:sz w:val="24"/>
          <w:szCs w:val="24"/>
        </w:rPr>
      </w:pPr>
      <w:r>
        <w:rPr>
          <w:sz w:val="24"/>
          <w:szCs w:val="24"/>
          <w:rtl w:val="0"/>
        </w:rPr>
        <w:t>Advanced feature engineering from 22 crime and location variables</w:t>
      </w:r>
    </w:p>
    <w:p w14:paraId="00000014">
      <w:pPr>
        <w:numPr>
          <w:ilvl w:val="0"/>
          <w:numId w:val="1"/>
        </w:numPr>
        <w:spacing w:before="0" w:beforeAutospacing="0" w:after="0" w:afterAutospacing="0"/>
        <w:ind w:left="720" w:hanging="360"/>
        <w:jc w:val="both"/>
        <w:rPr>
          <w:sz w:val="24"/>
          <w:szCs w:val="24"/>
        </w:rPr>
      </w:pPr>
      <w:r>
        <w:rPr>
          <w:sz w:val="24"/>
          <w:szCs w:val="24"/>
          <w:rtl w:val="0"/>
        </w:rPr>
        <w:t>ML flow integration for experiment tracking and model comparison</w:t>
      </w:r>
    </w:p>
    <w:p w14:paraId="00000015">
      <w:pPr>
        <w:numPr>
          <w:ilvl w:val="0"/>
          <w:numId w:val="1"/>
        </w:numPr>
        <w:spacing w:before="0" w:beforeAutospacing="0" w:after="240"/>
        <w:ind w:left="720" w:hanging="360"/>
        <w:jc w:val="both"/>
        <w:rPr>
          <w:sz w:val="24"/>
          <w:szCs w:val="24"/>
        </w:rPr>
      </w:pPr>
      <w:r>
        <w:rPr>
          <w:sz w:val="24"/>
          <w:szCs w:val="24"/>
          <w:rtl w:val="0"/>
        </w:rPr>
        <w:t>Streamlit Cloud deployment for production-ready access.</w:t>
      </w:r>
    </w:p>
    <w:p w14:paraId="00000016">
      <w:pPr>
        <w:spacing w:before="240" w:after="240"/>
        <w:jc w:val="both"/>
        <w:rPr>
          <w:b/>
          <w:bCs/>
          <w:sz w:val="34"/>
          <w:szCs w:val="34"/>
          <w:u w:val="single"/>
        </w:rPr>
      </w:pPr>
      <w:r>
        <w:rPr>
          <w:b/>
          <w:bCs/>
          <w:sz w:val="34"/>
          <w:szCs w:val="34"/>
          <w:u w:val="single"/>
          <w:rtl w:val="0"/>
        </w:rPr>
        <w:t>Business Use Cases</w:t>
      </w:r>
    </w:p>
    <w:p w14:paraId="00000017">
      <w:pPr>
        <w:pStyle w:val="4"/>
        <w:keepNext w:val="0"/>
        <w:keepLines w:val="0"/>
        <w:spacing w:before="280"/>
        <w:ind w:left="720" w:hanging="360"/>
        <w:jc w:val="both"/>
        <w:rPr>
          <w:b/>
          <w:bCs/>
          <w:color w:val="000000"/>
          <w:sz w:val="26"/>
          <w:szCs w:val="26"/>
        </w:rPr>
      </w:pPr>
      <w:bookmarkStart w:id="2" w:name="_6ig9x6o0blcd" w:colFirst="0" w:colLast="0"/>
      <w:bookmarkEnd w:id="2"/>
      <w:r>
        <w:rPr>
          <w:b/>
          <w:bCs/>
          <w:color w:val="000000"/>
          <w:sz w:val="26"/>
          <w:szCs w:val="26"/>
          <w:rtl w:val="0"/>
        </w:rPr>
        <w:t>Police Departments</w:t>
      </w:r>
    </w:p>
    <w:p w14:paraId="00000018">
      <w:pPr>
        <w:numPr>
          <w:ilvl w:val="0"/>
          <w:numId w:val="2"/>
        </w:numPr>
        <w:spacing w:before="240" w:after="0" w:afterAutospacing="0"/>
        <w:ind w:left="720" w:hanging="360"/>
        <w:jc w:val="both"/>
        <w:rPr>
          <w:sz w:val="24"/>
          <w:szCs w:val="24"/>
        </w:rPr>
      </w:pPr>
      <w:r>
        <w:rPr>
          <w:sz w:val="24"/>
          <w:szCs w:val="24"/>
          <w:rtl w:val="0"/>
        </w:rPr>
        <w:t>Optimize patrol route allocation and reduce response time by 60%</w:t>
      </w:r>
    </w:p>
    <w:p w14:paraId="00000019">
      <w:pPr>
        <w:numPr>
          <w:ilvl w:val="0"/>
          <w:numId w:val="2"/>
        </w:numPr>
        <w:spacing w:before="0" w:beforeAutospacing="0" w:after="0" w:afterAutospacing="0"/>
        <w:ind w:left="720" w:hanging="360"/>
        <w:jc w:val="both"/>
        <w:rPr>
          <w:sz w:val="24"/>
          <w:szCs w:val="24"/>
        </w:rPr>
      </w:pPr>
      <w:r>
        <w:rPr>
          <w:sz w:val="24"/>
          <w:szCs w:val="24"/>
          <w:rtl w:val="0"/>
        </w:rPr>
        <w:t>Identify high-risk areas requiring increased police presence</w:t>
      </w:r>
    </w:p>
    <w:p w14:paraId="0000001A">
      <w:pPr>
        <w:numPr>
          <w:ilvl w:val="0"/>
          <w:numId w:val="2"/>
        </w:numPr>
        <w:spacing w:before="0" w:beforeAutospacing="0" w:after="0" w:afterAutospacing="0"/>
        <w:ind w:left="720" w:hanging="360"/>
        <w:jc w:val="both"/>
        <w:rPr>
          <w:sz w:val="24"/>
          <w:szCs w:val="24"/>
        </w:rPr>
      </w:pPr>
      <w:r>
        <w:rPr>
          <w:sz w:val="24"/>
          <w:szCs w:val="24"/>
          <w:rtl w:val="0"/>
        </w:rPr>
        <w:t>Predict crime patterns for proactive prevention strategies</w:t>
      </w:r>
    </w:p>
    <w:p w14:paraId="0000001B">
      <w:pPr>
        <w:numPr>
          <w:ilvl w:val="0"/>
          <w:numId w:val="2"/>
        </w:numPr>
        <w:spacing w:before="0" w:beforeAutospacing="0" w:after="240"/>
        <w:ind w:left="720" w:hanging="360"/>
        <w:jc w:val="both"/>
        <w:rPr>
          <w:sz w:val="24"/>
          <w:szCs w:val="24"/>
        </w:rPr>
      </w:pPr>
      <w:r>
        <w:rPr>
          <w:sz w:val="24"/>
          <w:szCs w:val="24"/>
          <w:rtl w:val="0"/>
        </w:rPr>
        <w:t>Evidence-based resource deployment for budget optimization</w:t>
      </w:r>
    </w:p>
    <w:p w14:paraId="0000001C">
      <w:pPr>
        <w:pStyle w:val="4"/>
        <w:keepNext w:val="0"/>
        <w:keepLines w:val="0"/>
        <w:spacing w:before="280"/>
        <w:ind w:left="720" w:hanging="360"/>
        <w:jc w:val="both"/>
        <w:rPr>
          <w:b/>
          <w:bCs/>
          <w:color w:val="000000"/>
          <w:sz w:val="26"/>
          <w:szCs w:val="26"/>
        </w:rPr>
      </w:pPr>
      <w:bookmarkStart w:id="3" w:name="_y4ky15w0563y" w:colFirst="0" w:colLast="0"/>
      <w:bookmarkEnd w:id="3"/>
      <w:r>
        <w:rPr>
          <w:b/>
          <w:bCs/>
          <w:color w:val="000000"/>
          <w:sz w:val="26"/>
          <w:szCs w:val="26"/>
          <w:rtl w:val="0"/>
        </w:rPr>
        <w:t>City Administration</w:t>
      </w:r>
    </w:p>
    <w:p w14:paraId="0000001D">
      <w:pPr>
        <w:numPr>
          <w:ilvl w:val="0"/>
          <w:numId w:val="3"/>
        </w:numPr>
        <w:spacing w:before="240" w:after="0" w:afterAutospacing="0"/>
        <w:ind w:left="720" w:hanging="360"/>
        <w:jc w:val="both"/>
        <w:rPr>
          <w:sz w:val="24"/>
          <w:szCs w:val="24"/>
        </w:rPr>
      </w:pPr>
      <w:r>
        <w:rPr>
          <w:sz w:val="24"/>
          <w:szCs w:val="24"/>
          <w:rtl w:val="0"/>
        </w:rPr>
        <w:t>Data-driven urban planning for safer neighborhoods</w:t>
      </w:r>
    </w:p>
    <w:p w14:paraId="0000001E">
      <w:pPr>
        <w:numPr>
          <w:ilvl w:val="0"/>
          <w:numId w:val="3"/>
        </w:numPr>
        <w:spacing w:before="0" w:beforeAutospacing="0" w:after="0" w:afterAutospacing="0"/>
        <w:ind w:left="720" w:hanging="360"/>
        <w:jc w:val="both"/>
        <w:rPr>
          <w:sz w:val="24"/>
          <w:szCs w:val="24"/>
        </w:rPr>
      </w:pPr>
      <w:r>
        <w:rPr>
          <w:sz w:val="24"/>
          <w:szCs w:val="24"/>
          <w:rtl w:val="0"/>
        </w:rPr>
        <w:t>Strategic placement of surveillance systems and street lighting</w:t>
      </w:r>
    </w:p>
    <w:p w14:paraId="0000001F">
      <w:pPr>
        <w:numPr>
          <w:ilvl w:val="0"/>
          <w:numId w:val="3"/>
        </w:numPr>
        <w:spacing w:before="0" w:beforeAutospacing="0" w:after="0" w:afterAutospacing="0"/>
        <w:ind w:left="720" w:hanging="360"/>
        <w:jc w:val="both"/>
        <w:rPr>
          <w:sz w:val="24"/>
          <w:szCs w:val="24"/>
        </w:rPr>
      </w:pPr>
      <w:r>
        <w:rPr>
          <w:sz w:val="24"/>
          <w:szCs w:val="24"/>
          <w:rtl w:val="0"/>
        </w:rPr>
        <w:t>Justify public safety budget allocation with concrete insights</w:t>
      </w:r>
    </w:p>
    <w:p w14:paraId="00000020">
      <w:pPr>
        <w:numPr>
          <w:ilvl w:val="0"/>
          <w:numId w:val="3"/>
        </w:numPr>
        <w:spacing w:before="0" w:beforeAutospacing="0" w:after="240"/>
        <w:ind w:left="720" w:hanging="360"/>
        <w:jc w:val="both"/>
        <w:rPr>
          <w:sz w:val="24"/>
          <w:szCs w:val="24"/>
        </w:rPr>
      </w:pPr>
      <w:r>
        <w:rPr>
          <w:sz w:val="24"/>
          <w:szCs w:val="24"/>
          <w:rtl w:val="0"/>
        </w:rPr>
        <w:t>Monitor crime trends across different districts and time periods</w:t>
      </w:r>
    </w:p>
    <w:p w14:paraId="00000021">
      <w:pPr>
        <w:pStyle w:val="4"/>
        <w:keepNext w:val="0"/>
        <w:keepLines w:val="0"/>
        <w:spacing w:before="280"/>
        <w:ind w:left="720" w:hanging="360"/>
        <w:jc w:val="both"/>
        <w:rPr>
          <w:b/>
          <w:bCs/>
          <w:color w:val="000000"/>
          <w:sz w:val="26"/>
          <w:szCs w:val="26"/>
        </w:rPr>
      </w:pPr>
      <w:bookmarkStart w:id="4" w:name="_t2wv4y9gvk8s" w:colFirst="0" w:colLast="0"/>
      <w:bookmarkEnd w:id="4"/>
      <w:r>
        <w:rPr>
          <w:b/>
          <w:bCs/>
          <w:color w:val="000000"/>
          <w:sz w:val="26"/>
          <w:szCs w:val="26"/>
          <w:rtl w:val="0"/>
        </w:rPr>
        <w:t>Law Enforcement Analytics Firms</w:t>
      </w:r>
    </w:p>
    <w:p w14:paraId="00000022">
      <w:pPr>
        <w:numPr>
          <w:ilvl w:val="0"/>
          <w:numId w:val="4"/>
        </w:numPr>
        <w:spacing w:before="240" w:after="0" w:afterAutospacing="0"/>
        <w:ind w:left="720" w:hanging="360"/>
        <w:jc w:val="both"/>
        <w:rPr>
          <w:sz w:val="24"/>
          <w:szCs w:val="24"/>
        </w:rPr>
      </w:pPr>
      <w:r>
        <w:rPr>
          <w:sz w:val="24"/>
          <w:szCs w:val="24"/>
          <w:rtl w:val="0"/>
        </w:rPr>
        <w:t>Provide crime intelligence services to multiple jurisdictions</w:t>
      </w:r>
    </w:p>
    <w:p w14:paraId="00000023">
      <w:pPr>
        <w:numPr>
          <w:ilvl w:val="0"/>
          <w:numId w:val="4"/>
        </w:numPr>
        <w:spacing w:before="0" w:beforeAutospacing="0" w:after="0" w:afterAutospacing="0"/>
        <w:ind w:left="720" w:hanging="360"/>
        <w:jc w:val="both"/>
        <w:rPr>
          <w:sz w:val="24"/>
          <w:szCs w:val="24"/>
        </w:rPr>
      </w:pPr>
      <w:r>
        <w:rPr>
          <w:sz w:val="24"/>
          <w:szCs w:val="24"/>
          <w:rtl w:val="0"/>
        </w:rPr>
        <w:t>Develop predictive policing solutions for client cities</w:t>
      </w:r>
    </w:p>
    <w:p w14:paraId="00000024">
      <w:pPr>
        <w:numPr>
          <w:ilvl w:val="0"/>
          <w:numId w:val="4"/>
        </w:numPr>
        <w:spacing w:before="0" w:beforeAutospacing="0" w:after="0" w:afterAutospacing="0"/>
        <w:ind w:left="720" w:hanging="360"/>
        <w:jc w:val="both"/>
        <w:rPr>
          <w:sz w:val="24"/>
          <w:szCs w:val="24"/>
        </w:rPr>
      </w:pPr>
      <w:r>
        <w:rPr>
          <w:sz w:val="24"/>
          <w:szCs w:val="24"/>
          <w:rtl w:val="0"/>
        </w:rPr>
        <w:t>Benchmark safety performance across different urban areas</w:t>
      </w:r>
    </w:p>
    <w:p w14:paraId="00000025">
      <w:pPr>
        <w:numPr>
          <w:ilvl w:val="0"/>
          <w:numId w:val="4"/>
        </w:numPr>
        <w:spacing w:before="0" w:beforeAutospacing="0" w:after="240"/>
        <w:ind w:left="720" w:hanging="360"/>
        <w:jc w:val="both"/>
        <w:rPr>
          <w:sz w:val="24"/>
          <w:szCs w:val="24"/>
        </w:rPr>
      </w:pPr>
      <w:r>
        <w:rPr>
          <w:sz w:val="24"/>
          <w:szCs w:val="24"/>
          <w:rtl w:val="0"/>
        </w:rPr>
        <w:t>Generate comprehensive crime analysis reports for stakeholders</w:t>
      </w:r>
    </w:p>
    <w:p w14:paraId="00000026">
      <w:pPr>
        <w:pStyle w:val="4"/>
        <w:keepNext w:val="0"/>
        <w:keepLines w:val="0"/>
        <w:spacing w:before="280"/>
        <w:ind w:left="720" w:hanging="360"/>
        <w:jc w:val="both"/>
        <w:rPr>
          <w:b/>
          <w:bCs/>
          <w:color w:val="000000"/>
          <w:sz w:val="26"/>
          <w:szCs w:val="26"/>
        </w:rPr>
      </w:pPr>
      <w:bookmarkStart w:id="5" w:name="_376z30h0w66g" w:colFirst="0" w:colLast="0"/>
      <w:bookmarkEnd w:id="5"/>
      <w:r>
        <w:rPr>
          <w:b/>
          <w:bCs/>
          <w:color w:val="000000"/>
          <w:sz w:val="26"/>
          <w:szCs w:val="26"/>
          <w:rtl w:val="0"/>
        </w:rPr>
        <w:t>Emergency Response Systems</w:t>
      </w:r>
    </w:p>
    <w:p w14:paraId="00000027">
      <w:pPr>
        <w:numPr>
          <w:ilvl w:val="0"/>
          <w:numId w:val="5"/>
        </w:numPr>
        <w:spacing w:before="240" w:after="0" w:afterAutospacing="0"/>
        <w:ind w:left="720" w:hanging="360"/>
        <w:jc w:val="both"/>
        <w:rPr>
          <w:sz w:val="24"/>
          <w:szCs w:val="24"/>
        </w:rPr>
      </w:pPr>
      <w:r>
        <w:rPr>
          <w:sz w:val="24"/>
          <w:szCs w:val="24"/>
          <w:rtl w:val="0"/>
        </w:rPr>
        <w:t>Prioritize emergency calls based on area risk assessment</w:t>
      </w:r>
    </w:p>
    <w:p w14:paraId="00000028">
      <w:pPr>
        <w:numPr>
          <w:ilvl w:val="0"/>
          <w:numId w:val="5"/>
        </w:numPr>
        <w:spacing w:before="0" w:beforeAutospacing="0" w:after="0" w:afterAutospacing="0"/>
        <w:ind w:left="720" w:hanging="360"/>
        <w:jc w:val="both"/>
        <w:rPr>
          <w:sz w:val="24"/>
          <w:szCs w:val="24"/>
        </w:rPr>
      </w:pPr>
      <w:r>
        <w:rPr>
          <w:sz w:val="24"/>
          <w:szCs w:val="24"/>
          <w:rtl w:val="0"/>
        </w:rPr>
        <w:t>Optimize ambulance and fire department deployment</w:t>
      </w:r>
    </w:p>
    <w:p w14:paraId="00000029">
      <w:pPr>
        <w:numPr>
          <w:ilvl w:val="0"/>
          <w:numId w:val="5"/>
        </w:numPr>
        <w:spacing w:before="0" w:beforeAutospacing="0" w:after="0" w:afterAutospacing="0"/>
        <w:ind w:left="720" w:hanging="360"/>
        <w:jc w:val="both"/>
        <w:rPr>
          <w:sz w:val="24"/>
          <w:szCs w:val="24"/>
        </w:rPr>
      </w:pPr>
      <w:r>
        <w:rPr>
          <w:sz w:val="24"/>
          <w:szCs w:val="24"/>
          <w:rtl w:val="0"/>
        </w:rPr>
        <w:t>Coordinate multi-agency response in high-crime zones</w:t>
      </w:r>
    </w:p>
    <w:p w14:paraId="0000002A">
      <w:pPr>
        <w:numPr>
          <w:ilvl w:val="0"/>
          <w:numId w:val="5"/>
        </w:numPr>
        <w:spacing w:before="0" w:beforeAutospacing="0" w:after="240"/>
        <w:ind w:left="720" w:hanging="360"/>
        <w:jc w:val="both"/>
        <w:rPr>
          <w:sz w:val="24"/>
          <w:szCs w:val="24"/>
        </w:rPr>
      </w:pPr>
      <w:r>
        <w:rPr>
          <w:sz w:val="24"/>
          <w:szCs w:val="24"/>
          <w:rtl w:val="0"/>
        </w:rPr>
        <w:t>Real-time situational awareness for first responders</w:t>
      </w:r>
    </w:p>
    <w:p w14:paraId="0000002B">
      <w:pPr>
        <w:spacing w:before="240" w:after="240"/>
        <w:jc w:val="both"/>
        <w:rPr>
          <w:b/>
          <w:bCs/>
          <w:sz w:val="34"/>
          <w:szCs w:val="34"/>
          <w:u w:val="single"/>
        </w:rPr>
      </w:pPr>
      <w:r>
        <w:rPr>
          <w:b/>
          <w:bCs/>
          <w:sz w:val="34"/>
          <w:szCs w:val="34"/>
          <w:u w:val="single"/>
          <w:rtl w:val="0"/>
        </w:rPr>
        <w:t>Approach</w:t>
      </w:r>
    </w:p>
    <w:p w14:paraId="0000002C">
      <w:pPr>
        <w:pStyle w:val="4"/>
        <w:keepNext w:val="0"/>
        <w:keepLines w:val="0"/>
        <w:spacing w:before="280"/>
        <w:jc w:val="both"/>
        <w:rPr>
          <w:b/>
          <w:bCs/>
          <w:color w:val="000000"/>
          <w:sz w:val="26"/>
          <w:szCs w:val="26"/>
        </w:rPr>
      </w:pPr>
      <w:bookmarkStart w:id="6" w:name="_42cocz7j7zez" w:colFirst="0" w:colLast="0"/>
      <w:bookmarkEnd w:id="6"/>
      <w:r>
        <w:rPr>
          <w:b/>
          <w:bCs/>
          <w:color w:val="000000"/>
          <w:sz w:val="26"/>
          <w:szCs w:val="26"/>
          <w:rtl w:val="0"/>
        </w:rPr>
        <w:t>Step 1: Data Acquisition and Preprocessing</w:t>
      </w:r>
    </w:p>
    <w:p w14:paraId="0000002D">
      <w:pPr>
        <w:numPr>
          <w:ilvl w:val="0"/>
          <w:numId w:val="6"/>
        </w:numPr>
        <w:spacing w:before="240" w:after="0" w:afterAutospacing="0"/>
        <w:ind w:left="720" w:hanging="360"/>
        <w:jc w:val="both"/>
        <w:rPr>
          <w:sz w:val="24"/>
          <w:szCs w:val="24"/>
        </w:rPr>
      </w:pPr>
      <w:r>
        <w:rPr>
          <w:sz w:val="24"/>
          <w:szCs w:val="24"/>
          <w:rtl w:val="0"/>
        </w:rPr>
        <w:t>Download full Chicago crime dataset (7.8 Million records, 1.7 GB)</w:t>
      </w:r>
    </w:p>
    <w:p w14:paraId="0000002E">
      <w:pPr>
        <w:numPr>
          <w:ilvl w:val="0"/>
          <w:numId w:val="6"/>
        </w:numPr>
        <w:spacing w:before="0" w:beforeAutospacing="0" w:after="0" w:afterAutospacing="0"/>
        <w:ind w:left="720" w:hanging="360"/>
        <w:jc w:val="both"/>
        <w:rPr>
          <w:sz w:val="24"/>
          <w:szCs w:val="24"/>
        </w:rPr>
      </w:pPr>
      <w:r>
        <w:rPr>
          <w:sz w:val="24"/>
          <w:szCs w:val="24"/>
          <w:rtl w:val="0"/>
        </w:rPr>
        <w:t>Sample 500,000 recent crime records for analysis</w:t>
      </w:r>
    </w:p>
    <w:p w14:paraId="0000002F">
      <w:pPr>
        <w:numPr>
          <w:ilvl w:val="0"/>
          <w:numId w:val="6"/>
        </w:numPr>
        <w:spacing w:before="0" w:beforeAutospacing="0" w:after="0" w:afterAutospacing="0"/>
        <w:ind w:left="720" w:hanging="360"/>
        <w:jc w:val="both"/>
        <w:rPr>
          <w:sz w:val="24"/>
          <w:szCs w:val="24"/>
        </w:rPr>
      </w:pPr>
      <w:r>
        <w:rPr>
          <w:sz w:val="24"/>
          <w:szCs w:val="24"/>
          <w:rtl w:val="0"/>
        </w:rPr>
        <w:t>Implement comprehensive data cleaning for missing values and inconsistencies</w:t>
      </w:r>
    </w:p>
    <w:p w14:paraId="00000030">
      <w:pPr>
        <w:numPr>
          <w:ilvl w:val="0"/>
          <w:numId w:val="6"/>
        </w:numPr>
        <w:spacing w:before="0" w:beforeAutospacing="0" w:after="0" w:afterAutospacing="0"/>
        <w:ind w:left="720" w:hanging="360"/>
        <w:jc w:val="both"/>
        <w:rPr>
          <w:sz w:val="24"/>
          <w:szCs w:val="24"/>
        </w:rPr>
      </w:pPr>
      <w:r>
        <w:rPr>
          <w:sz w:val="24"/>
          <w:szCs w:val="24"/>
          <w:rtl w:val="0"/>
        </w:rPr>
        <w:t>Extract temporal features (hour, day of week, month) from datetime fields</w:t>
      </w:r>
    </w:p>
    <w:p w14:paraId="00000031">
      <w:pPr>
        <w:numPr>
          <w:ilvl w:val="0"/>
          <w:numId w:val="6"/>
        </w:numPr>
        <w:spacing w:before="0" w:beforeAutospacing="0" w:after="240"/>
        <w:ind w:left="720" w:hanging="360"/>
        <w:jc w:val="both"/>
        <w:rPr>
          <w:sz w:val="24"/>
          <w:szCs w:val="24"/>
        </w:rPr>
      </w:pPr>
      <w:r>
        <w:rPr>
          <w:sz w:val="24"/>
          <w:szCs w:val="24"/>
          <w:rtl w:val="0"/>
        </w:rPr>
        <w:t>Apply data quality assessment and validation checks</w:t>
      </w:r>
    </w:p>
    <w:p w14:paraId="00000032">
      <w:pPr>
        <w:pStyle w:val="4"/>
        <w:keepNext w:val="0"/>
        <w:keepLines w:val="0"/>
        <w:spacing w:before="280"/>
        <w:jc w:val="both"/>
        <w:rPr>
          <w:b/>
          <w:bCs/>
          <w:color w:val="000000"/>
          <w:sz w:val="26"/>
          <w:szCs w:val="26"/>
        </w:rPr>
      </w:pPr>
      <w:bookmarkStart w:id="7" w:name="_913zuxi0ludd" w:colFirst="0" w:colLast="0"/>
      <w:bookmarkEnd w:id="7"/>
      <w:r>
        <w:rPr>
          <w:b/>
          <w:bCs/>
          <w:color w:val="000000"/>
          <w:sz w:val="26"/>
          <w:szCs w:val="26"/>
          <w:rtl w:val="0"/>
        </w:rPr>
        <w:t>Step 2: Exploratory Data Analysis</w:t>
      </w:r>
    </w:p>
    <w:p w14:paraId="00000033">
      <w:pPr>
        <w:numPr>
          <w:ilvl w:val="0"/>
          <w:numId w:val="7"/>
        </w:numPr>
        <w:spacing w:before="240" w:after="0" w:afterAutospacing="0"/>
        <w:ind w:left="720" w:hanging="360"/>
        <w:jc w:val="both"/>
        <w:rPr>
          <w:sz w:val="24"/>
          <w:szCs w:val="24"/>
        </w:rPr>
      </w:pPr>
      <w:r>
        <w:rPr>
          <w:sz w:val="24"/>
          <w:szCs w:val="24"/>
          <w:rtl w:val="0"/>
        </w:rPr>
        <w:t>Analyze crime distribution across 33 different crime types</w:t>
      </w:r>
    </w:p>
    <w:p w14:paraId="00000034">
      <w:pPr>
        <w:numPr>
          <w:ilvl w:val="0"/>
          <w:numId w:val="7"/>
        </w:numPr>
        <w:spacing w:before="0" w:beforeAutospacing="0" w:after="0" w:afterAutospacing="0"/>
        <w:ind w:left="720" w:hanging="360"/>
        <w:jc w:val="both"/>
        <w:rPr>
          <w:sz w:val="24"/>
          <w:szCs w:val="24"/>
        </w:rPr>
      </w:pPr>
      <w:r>
        <w:rPr>
          <w:sz w:val="24"/>
          <w:szCs w:val="24"/>
          <w:rtl w:val="0"/>
        </w:rPr>
        <w:t>Study geographic patterns using latitude and longitude coordinates</w:t>
      </w:r>
    </w:p>
    <w:p w14:paraId="00000035">
      <w:pPr>
        <w:numPr>
          <w:ilvl w:val="0"/>
          <w:numId w:val="7"/>
        </w:numPr>
        <w:spacing w:before="0" w:beforeAutospacing="0" w:after="0" w:afterAutospacing="0"/>
        <w:ind w:left="720" w:hanging="360"/>
        <w:jc w:val="both"/>
        <w:rPr>
          <w:sz w:val="24"/>
          <w:szCs w:val="24"/>
        </w:rPr>
      </w:pPr>
      <w:r>
        <w:rPr>
          <w:sz w:val="24"/>
          <w:szCs w:val="24"/>
          <w:rtl w:val="0"/>
        </w:rPr>
        <w:t>Investigate temporal trends (hourly, daily, monthly, seasonal patterns)</w:t>
      </w:r>
    </w:p>
    <w:p w14:paraId="00000036">
      <w:pPr>
        <w:numPr>
          <w:ilvl w:val="0"/>
          <w:numId w:val="7"/>
        </w:numPr>
        <w:spacing w:before="0" w:beforeAutospacing="0" w:after="0" w:afterAutospacing="0"/>
        <w:ind w:left="720" w:hanging="360"/>
        <w:jc w:val="both"/>
        <w:rPr>
          <w:sz w:val="24"/>
          <w:szCs w:val="24"/>
        </w:rPr>
      </w:pPr>
      <w:r>
        <w:rPr>
          <w:sz w:val="24"/>
          <w:szCs w:val="24"/>
          <w:rtl w:val="0"/>
        </w:rPr>
        <w:t>Examine arrest rates and domestic incident correlations</w:t>
      </w:r>
    </w:p>
    <w:p w14:paraId="00000037">
      <w:pPr>
        <w:numPr>
          <w:ilvl w:val="0"/>
          <w:numId w:val="7"/>
        </w:numPr>
        <w:spacing w:before="0" w:beforeAutospacing="0" w:after="240"/>
        <w:ind w:left="720" w:hanging="360"/>
        <w:jc w:val="both"/>
        <w:rPr>
          <w:sz w:val="24"/>
          <w:szCs w:val="24"/>
        </w:rPr>
      </w:pPr>
      <w:r>
        <w:rPr>
          <w:sz w:val="24"/>
          <w:szCs w:val="24"/>
          <w:rtl w:val="0"/>
        </w:rPr>
        <w:t>Generate comprehensive statistical summaries and crime insights</w:t>
      </w:r>
    </w:p>
    <w:p w14:paraId="00000038">
      <w:pPr>
        <w:pStyle w:val="4"/>
        <w:keepNext w:val="0"/>
        <w:keepLines w:val="0"/>
        <w:spacing w:before="280"/>
        <w:jc w:val="both"/>
        <w:rPr>
          <w:b/>
          <w:bCs/>
          <w:color w:val="000000"/>
          <w:sz w:val="26"/>
          <w:szCs w:val="26"/>
        </w:rPr>
      </w:pPr>
      <w:bookmarkStart w:id="8" w:name="_rkybiky54i9x" w:colFirst="0" w:colLast="0"/>
      <w:bookmarkEnd w:id="8"/>
      <w:r>
        <w:rPr>
          <w:b/>
          <w:bCs/>
          <w:color w:val="000000"/>
          <w:sz w:val="26"/>
          <w:szCs w:val="26"/>
          <w:rtl w:val="0"/>
        </w:rPr>
        <w:t>Step 3: Feature Engineering</w:t>
      </w:r>
    </w:p>
    <w:p w14:paraId="00000039">
      <w:pPr>
        <w:numPr>
          <w:ilvl w:val="0"/>
          <w:numId w:val="8"/>
        </w:numPr>
        <w:spacing w:before="240" w:after="0" w:afterAutospacing="0"/>
        <w:ind w:left="720" w:hanging="360"/>
        <w:jc w:val="both"/>
        <w:rPr>
          <w:sz w:val="24"/>
          <w:szCs w:val="24"/>
        </w:rPr>
      </w:pPr>
      <w:r>
        <w:rPr>
          <w:sz w:val="24"/>
          <w:szCs w:val="24"/>
          <w:rtl w:val="0"/>
        </w:rPr>
        <w:t>Create temporal features (hour of day, day of week, weekend flag, season)</w:t>
      </w:r>
    </w:p>
    <w:p w14:paraId="0000003A">
      <w:pPr>
        <w:numPr>
          <w:ilvl w:val="0"/>
          <w:numId w:val="8"/>
        </w:numPr>
        <w:spacing w:before="0" w:beforeAutospacing="0" w:after="0" w:afterAutospacing="0"/>
        <w:ind w:left="720" w:hanging="360"/>
        <w:jc w:val="both"/>
        <w:rPr>
          <w:sz w:val="24"/>
          <w:szCs w:val="24"/>
        </w:rPr>
      </w:pPr>
      <w:r>
        <w:rPr>
          <w:sz w:val="24"/>
          <w:szCs w:val="24"/>
          <w:rtl w:val="0"/>
        </w:rPr>
        <w:t>Generate geographic features (district clustering, coordinate binning)</w:t>
      </w:r>
    </w:p>
    <w:p w14:paraId="0000003B">
      <w:pPr>
        <w:numPr>
          <w:ilvl w:val="0"/>
          <w:numId w:val="8"/>
        </w:numPr>
        <w:spacing w:before="0" w:beforeAutospacing="0" w:after="0" w:afterAutospacing="0"/>
        <w:ind w:left="720" w:hanging="360"/>
        <w:jc w:val="both"/>
        <w:rPr>
          <w:sz w:val="24"/>
          <w:szCs w:val="24"/>
        </w:rPr>
      </w:pPr>
      <w:r>
        <w:rPr>
          <w:sz w:val="24"/>
          <w:szCs w:val="24"/>
          <w:rtl w:val="0"/>
        </w:rPr>
        <w:t>Develop crime severity scores based on crime type classification</w:t>
      </w:r>
    </w:p>
    <w:p w14:paraId="0000003C">
      <w:pPr>
        <w:numPr>
          <w:ilvl w:val="0"/>
          <w:numId w:val="8"/>
        </w:numPr>
        <w:spacing w:before="0" w:beforeAutospacing="0" w:after="0" w:afterAutospacing="0"/>
        <w:ind w:left="720" w:hanging="360"/>
        <w:jc w:val="both"/>
        <w:rPr>
          <w:sz w:val="24"/>
          <w:szCs w:val="24"/>
        </w:rPr>
      </w:pPr>
      <w:r>
        <w:rPr>
          <w:sz w:val="24"/>
          <w:szCs w:val="24"/>
          <w:rtl w:val="0"/>
        </w:rPr>
        <w:t>Apply categorical encoding for crime types and location descriptions</w:t>
      </w:r>
    </w:p>
    <w:p w14:paraId="0000003D">
      <w:pPr>
        <w:numPr>
          <w:ilvl w:val="0"/>
          <w:numId w:val="8"/>
        </w:numPr>
        <w:spacing w:before="0" w:beforeAutospacing="0" w:after="240"/>
        <w:ind w:left="720" w:hanging="360"/>
        <w:jc w:val="both"/>
        <w:rPr>
          <w:sz w:val="24"/>
          <w:szCs w:val="24"/>
        </w:rPr>
      </w:pPr>
      <w:r>
        <w:rPr>
          <w:sz w:val="24"/>
          <w:szCs w:val="24"/>
          <w:rtl w:val="0"/>
        </w:rPr>
        <w:t>Normalize geographic coordinates for distance-based calculations</w:t>
      </w:r>
    </w:p>
    <w:p w14:paraId="0000003E">
      <w:pPr>
        <w:pStyle w:val="4"/>
        <w:keepNext w:val="0"/>
        <w:keepLines w:val="0"/>
        <w:spacing w:before="280"/>
        <w:jc w:val="both"/>
        <w:rPr>
          <w:b/>
          <w:bCs/>
          <w:color w:val="000000"/>
          <w:sz w:val="26"/>
          <w:szCs w:val="26"/>
        </w:rPr>
      </w:pPr>
      <w:bookmarkStart w:id="9" w:name="_69dojfr8apve" w:colFirst="0" w:colLast="0"/>
      <w:bookmarkEnd w:id="9"/>
      <w:r>
        <w:rPr>
          <w:b/>
          <w:bCs/>
          <w:color w:val="000000"/>
          <w:sz w:val="26"/>
          <w:szCs w:val="26"/>
          <w:rtl w:val="0"/>
        </w:rPr>
        <w:t>Step 4: Unsupervised Learning - Clustering Analysis</w:t>
      </w:r>
    </w:p>
    <w:p w14:paraId="0000003F">
      <w:pPr>
        <w:spacing w:before="240" w:after="240"/>
        <w:jc w:val="both"/>
        <w:rPr>
          <w:b/>
          <w:bCs/>
          <w:sz w:val="24"/>
          <w:szCs w:val="24"/>
        </w:rPr>
      </w:pPr>
      <w:r>
        <w:rPr>
          <w:b/>
          <w:bCs/>
          <w:sz w:val="24"/>
          <w:szCs w:val="24"/>
          <w:rtl w:val="0"/>
        </w:rPr>
        <w:t>Geographic Crime Hotspot Clustering - Minimum 3 Algorithms Required:</w:t>
      </w:r>
    </w:p>
    <w:p w14:paraId="00000040">
      <w:pPr>
        <w:numPr>
          <w:ilvl w:val="0"/>
          <w:numId w:val="9"/>
        </w:numPr>
        <w:spacing w:before="240" w:after="0" w:afterAutospacing="0"/>
        <w:ind w:left="720" w:hanging="360"/>
        <w:jc w:val="both"/>
        <w:rPr>
          <w:sz w:val="24"/>
          <w:szCs w:val="24"/>
        </w:rPr>
      </w:pPr>
      <w:r>
        <w:rPr>
          <w:sz w:val="24"/>
          <w:szCs w:val="24"/>
          <w:rtl w:val="0"/>
        </w:rPr>
        <w:t>K-Means Clustering for identifying distinct crime concentration zones</w:t>
      </w:r>
    </w:p>
    <w:p w14:paraId="00000041">
      <w:pPr>
        <w:numPr>
          <w:ilvl w:val="1"/>
          <w:numId w:val="9"/>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Identify 5-10 distinct geographic crime hotspots with clear cluster boundaries</w:t>
      </w:r>
    </w:p>
    <w:p w14:paraId="00000042">
      <w:pPr>
        <w:numPr>
          <w:ilvl w:val="0"/>
          <w:numId w:val="9"/>
        </w:numPr>
        <w:spacing w:before="0" w:beforeAutospacing="0" w:after="0" w:afterAutospacing="0"/>
        <w:ind w:left="720" w:hanging="360"/>
        <w:jc w:val="both"/>
        <w:rPr>
          <w:sz w:val="24"/>
          <w:szCs w:val="24"/>
        </w:rPr>
      </w:pPr>
      <w:r>
        <w:rPr>
          <w:sz w:val="24"/>
          <w:szCs w:val="24"/>
          <w:rtl w:val="0"/>
        </w:rPr>
        <w:t>DBSCAN for density-based spatial clustering with noise detection</w:t>
      </w:r>
    </w:p>
    <w:p w14:paraId="00000043">
      <w:pPr>
        <w:numPr>
          <w:ilvl w:val="1"/>
          <w:numId w:val="9"/>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Detect high-density crime areas and filter out noise/outliers automatically</w:t>
      </w:r>
    </w:p>
    <w:p w14:paraId="00000044">
      <w:pPr>
        <w:numPr>
          <w:ilvl w:val="0"/>
          <w:numId w:val="9"/>
        </w:numPr>
        <w:spacing w:before="0" w:beforeAutospacing="0" w:after="0" w:afterAutospacing="0"/>
        <w:ind w:left="720" w:hanging="360"/>
        <w:jc w:val="both"/>
        <w:rPr>
          <w:sz w:val="24"/>
          <w:szCs w:val="24"/>
        </w:rPr>
      </w:pPr>
      <w:r>
        <w:rPr>
          <w:sz w:val="24"/>
          <w:szCs w:val="24"/>
          <w:rtl w:val="0"/>
        </w:rPr>
        <w:t>Hierarchical Clustering for nested geographic area analysis</w:t>
      </w:r>
    </w:p>
    <w:p w14:paraId="00000045">
      <w:pPr>
        <w:numPr>
          <w:ilvl w:val="1"/>
          <w:numId w:val="9"/>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Create dendrogram showing hierarchical relationships between crime zones</w:t>
      </w:r>
    </w:p>
    <w:p w14:paraId="00000046">
      <w:pPr>
        <w:numPr>
          <w:ilvl w:val="0"/>
          <w:numId w:val="9"/>
        </w:numPr>
        <w:spacing w:before="0" w:beforeAutospacing="0" w:after="0" w:afterAutospacing="0"/>
        <w:ind w:left="720" w:hanging="360"/>
        <w:jc w:val="both"/>
        <w:rPr>
          <w:sz w:val="24"/>
          <w:szCs w:val="24"/>
        </w:rPr>
      </w:pPr>
      <w:r>
        <w:rPr>
          <w:sz w:val="24"/>
          <w:szCs w:val="24"/>
          <w:rtl w:val="0"/>
        </w:rPr>
        <w:t>Model evaluation using silhouette score, Davies-Bouldin index, and elbow method</w:t>
      </w:r>
    </w:p>
    <w:p w14:paraId="00000047">
      <w:pPr>
        <w:numPr>
          <w:ilvl w:val="1"/>
          <w:numId w:val="9"/>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Achieve silhouette score above 0.5 for best performing algorithm</w:t>
      </w:r>
    </w:p>
    <w:p w14:paraId="00000048">
      <w:pPr>
        <w:numPr>
          <w:ilvl w:val="0"/>
          <w:numId w:val="9"/>
        </w:numPr>
        <w:spacing w:before="0" w:beforeAutospacing="0" w:after="240"/>
        <w:ind w:left="720" w:hanging="360"/>
        <w:jc w:val="both"/>
        <w:rPr>
          <w:sz w:val="24"/>
          <w:szCs w:val="24"/>
        </w:rPr>
      </w:pPr>
      <w:r>
        <w:rPr>
          <w:sz w:val="24"/>
          <w:szCs w:val="24"/>
          <w:rtl w:val="0"/>
        </w:rPr>
        <w:t>Best performing clustering algorithm will be selected for deployment</w:t>
      </w:r>
    </w:p>
    <w:p w14:paraId="00000049">
      <w:pPr>
        <w:spacing w:before="240" w:after="240"/>
        <w:jc w:val="both"/>
        <w:rPr>
          <w:b/>
          <w:bCs/>
          <w:sz w:val="24"/>
          <w:szCs w:val="24"/>
        </w:rPr>
      </w:pPr>
      <w:r>
        <w:rPr>
          <w:b/>
          <w:bCs/>
          <w:sz w:val="24"/>
          <w:szCs w:val="24"/>
          <w:rtl w:val="0"/>
        </w:rPr>
        <w:t>Temporal Pattern Clustering:</w:t>
      </w:r>
    </w:p>
    <w:p w14:paraId="0000004A">
      <w:pPr>
        <w:numPr>
          <w:ilvl w:val="0"/>
          <w:numId w:val="10"/>
        </w:numPr>
        <w:spacing w:before="240" w:after="0" w:afterAutospacing="0"/>
        <w:ind w:left="720" w:hanging="360"/>
        <w:jc w:val="both"/>
        <w:rPr>
          <w:sz w:val="24"/>
          <w:szCs w:val="24"/>
        </w:rPr>
      </w:pPr>
      <w:r>
        <w:rPr>
          <w:sz w:val="24"/>
          <w:szCs w:val="24"/>
          <w:rtl w:val="0"/>
        </w:rPr>
        <w:t>K-Means on temporal features (hour, day, month)</w:t>
      </w:r>
    </w:p>
    <w:p w14:paraId="0000004B">
      <w:pPr>
        <w:numPr>
          <w:ilvl w:val="1"/>
          <w:numId w:val="10"/>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Identify 3-5 distinct time-based crime patterns (e.g., late night crimes, rush hour incidents)</w:t>
      </w:r>
    </w:p>
    <w:p w14:paraId="0000004C">
      <w:pPr>
        <w:numPr>
          <w:ilvl w:val="0"/>
          <w:numId w:val="10"/>
        </w:numPr>
        <w:spacing w:before="0" w:beforeAutospacing="0" w:after="0" w:afterAutospacing="0"/>
        <w:ind w:left="720" w:hanging="360"/>
        <w:jc w:val="both"/>
        <w:rPr>
          <w:sz w:val="24"/>
          <w:szCs w:val="24"/>
        </w:rPr>
      </w:pPr>
      <w:r>
        <w:rPr>
          <w:sz w:val="24"/>
          <w:szCs w:val="24"/>
          <w:rtl w:val="0"/>
        </w:rPr>
        <w:t>Identify peak crime time periods and seasonal patterns</w:t>
      </w:r>
    </w:p>
    <w:p w14:paraId="0000004D">
      <w:pPr>
        <w:numPr>
          <w:ilvl w:val="1"/>
          <w:numId w:val="10"/>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Discover high-risk time slots and seasonal trends for resource planning</w:t>
      </w:r>
    </w:p>
    <w:p w14:paraId="0000004E">
      <w:pPr>
        <w:numPr>
          <w:ilvl w:val="0"/>
          <w:numId w:val="10"/>
        </w:numPr>
        <w:spacing w:before="0" w:beforeAutospacing="0" w:after="0" w:afterAutospacing="0"/>
        <w:ind w:left="720" w:hanging="360"/>
        <w:jc w:val="both"/>
        <w:rPr>
          <w:sz w:val="24"/>
          <w:szCs w:val="24"/>
        </w:rPr>
      </w:pPr>
      <w:r>
        <w:rPr>
          <w:sz w:val="24"/>
          <w:szCs w:val="24"/>
          <w:rtl w:val="0"/>
        </w:rPr>
        <w:t>Group similar time-based crime behaviors</w:t>
      </w:r>
    </w:p>
    <w:p w14:paraId="0000004F">
      <w:pPr>
        <w:numPr>
          <w:ilvl w:val="1"/>
          <w:numId w:val="10"/>
        </w:numPr>
        <w:spacing w:before="0" w:beforeAutospacing="0" w:after="240"/>
        <w:ind w:left="1440" w:hanging="360"/>
        <w:jc w:val="both"/>
        <w:rPr>
          <w:sz w:val="24"/>
          <w:szCs w:val="24"/>
        </w:rPr>
      </w:pPr>
      <w:r>
        <w:rPr>
          <w:i/>
          <w:iCs/>
          <w:sz w:val="24"/>
          <w:szCs w:val="24"/>
          <w:rtl w:val="0"/>
        </w:rPr>
        <w:t>Expected Result:</w:t>
      </w:r>
      <w:r>
        <w:rPr>
          <w:sz w:val="24"/>
          <w:szCs w:val="24"/>
          <w:rtl w:val="0"/>
        </w:rPr>
        <w:t xml:space="preserve"> Create temporal crime profiles for different types of incidents</w:t>
      </w:r>
    </w:p>
    <w:p w14:paraId="00000050">
      <w:pPr>
        <w:pStyle w:val="4"/>
        <w:keepNext w:val="0"/>
        <w:keepLines w:val="0"/>
        <w:spacing w:before="280"/>
        <w:jc w:val="both"/>
        <w:rPr>
          <w:b/>
          <w:bCs/>
          <w:color w:val="000000"/>
          <w:sz w:val="26"/>
          <w:szCs w:val="26"/>
        </w:rPr>
      </w:pPr>
      <w:bookmarkStart w:id="10" w:name="_5emhzbexzz35" w:colFirst="0" w:colLast="0"/>
      <w:bookmarkEnd w:id="10"/>
      <w:r>
        <w:rPr>
          <w:b/>
          <w:bCs/>
          <w:color w:val="000000"/>
          <w:sz w:val="26"/>
          <w:szCs w:val="26"/>
          <w:rtl w:val="0"/>
        </w:rPr>
        <w:t>Step 5: Unsupervised Learning - Dimensionality Reduction</w:t>
      </w:r>
    </w:p>
    <w:p w14:paraId="00000051">
      <w:pPr>
        <w:spacing w:before="240" w:after="240"/>
        <w:jc w:val="both"/>
        <w:rPr>
          <w:b/>
          <w:bCs/>
          <w:sz w:val="24"/>
          <w:szCs w:val="24"/>
        </w:rPr>
      </w:pPr>
      <w:r>
        <w:rPr>
          <w:b/>
          <w:bCs/>
          <w:sz w:val="24"/>
          <w:szCs w:val="24"/>
          <w:rtl w:val="0"/>
        </w:rPr>
        <w:t>Minimum 2 Techniques Required:</w:t>
      </w:r>
    </w:p>
    <w:p w14:paraId="00000052">
      <w:pPr>
        <w:numPr>
          <w:ilvl w:val="0"/>
          <w:numId w:val="11"/>
        </w:numPr>
        <w:spacing w:before="240" w:after="0" w:afterAutospacing="0"/>
        <w:ind w:left="720" w:hanging="360"/>
        <w:jc w:val="both"/>
        <w:rPr>
          <w:sz w:val="24"/>
          <w:szCs w:val="24"/>
        </w:rPr>
      </w:pPr>
      <w:r>
        <w:rPr>
          <w:sz w:val="24"/>
          <w:szCs w:val="24"/>
          <w:rtl w:val="0"/>
        </w:rPr>
        <w:t>PCA (Principal Component Analysis) for feature reduction and variance explanation</w:t>
      </w:r>
    </w:p>
    <w:p w14:paraId="00000053">
      <w:pPr>
        <w:numPr>
          <w:ilvl w:val="1"/>
          <w:numId w:val="11"/>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Reduce 22+ features to 2–3 principal components explaining 70%+ variance</w:t>
      </w:r>
    </w:p>
    <w:p w14:paraId="00000054">
      <w:pPr>
        <w:numPr>
          <w:ilvl w:val="1"/>
          <w:numId w:val="11"/>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Identify top 5 most important features driving crime patterns</w:t>
      </w:r>
      <w:r>
        <w:rPr>
          <w:sz w:val="24"/>
          <w:szCs w:val="24"/>
          <w:rtl w:val="0"/>
        </w:rPr>
        <w:br w:type="textWrapping"/>
      </w:r>
    </w:p>
    <w:p w14:paraId="00000055">
      <w:pPr>
        <w:numPr>
          <w:ilvl w:val="0"/>
          <w:numId w:val="11"/>
        </w:numPr>
        <w:spacing w:before="0" w:beforeAutospacing="0" w:after="0" w:afterAutospacing="0"/>
        <w:ind w:left="720" w:hanging="360"/>
        <w:jc w:val="both"/>
        <w:rPr>
          <w:sz w:val="24"/>
          <w:szCs w:val="24"/>
        </w:rPr>
      </w:pPr>
      <w:r>
        <w:rPr>
          <w:sz w:val="24"/>
          <w:szCs w:val="24"/>
          <w:rtl w:val="0"/>
        </w:rPr>
        <w:t>t-SNE or UMAP for 2D visualization of high-dimensional crime patterns</w:t>
      </w:r>
    </w:p>
    <w:p w14:paraId="00000056">
      <w:pPr>
        <w:numPr>
          <w:ilvl w:val="1"/>
          <w:numId w:val="11"/>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Generate clear 2D scatter plots showing distinct crime clusters</w:t>
      </w:r>
    </w:p>
    <w:p w14:paraId="00000057">
      <w:pPr>
        <w:numPr>
          <w:ilvl w:val="1"/>
          <w:numId w:val="11"/>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Visualize separation between different crime types and geographic zones</w:t>
      </w:r>
      <w:r>
        <w:rPr>
          <w:sz w:val="24"/>
          <w:szCs w:val="24"/>
          <w:rtl w:val="0"/>
        </w:rPr>
        <w:br w:type="textWrapping"/>
      </w:r>
    </w:p>
    <w:p w14:paraId="00000058">
      <w:pPr>
        <w:numPr>
          <w:ilvl w:val="0"/>
          <w:numId w:val="11"/>
        </w:numPr>
        <w:spacing w:before="0" w:beforeAutospacing="0" w:after="0" w:afterAutospacing="0"/>
        <w:ind w:left="720" w:hanging="360"/>
        <w:jc w:val="both"/>
        <w:rPr>
          <w:sz w:val="24"/>
          <w:szCs w:val="24"/>
        </w:rPr>
      </w:pPr>
      <w:r>
        <w:rPr>
          <w:b/>
          <w:bCs/>
          <w:sz w:val="24"/>
          <w:szCs w:val="24"/>
          <w:rtl w:val="0"/>
        </w:rPr>
        <w:t>Reduce 22+ features to 2–3 principal components</w:t>
      </w:r>
    </w:p>
    <w:p w14:paraId="00000059">
      <w:pPr>
        <w:numPr>
          <w:ilvl w:val="1"/>
          <w:numId w:val="11"/>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Maintain 70–80% of original data variance in reduced dimensions</w:t>
      </w:r>
      <w:r>
        <w:rPr>
          <w:sz w:val="24"/>
          <w:szCs w:val="24"/>
          <w:rtl w:val="0"/>
        </w:rPr>
        <w:br w:type="textWrapping"/>
      </w:r>
    </w:p>
    <w:p w14:paraId="0000005A">
      <w:pPr>
        <w:numPr>
          <w:ilvl w:val="0"/>
          <w:numId w:val="11"/>
        </w:numPr>
        <w:spacing w:before="0" w:beforeAutospacing="0" w:after="0" w:afterAutospacing="0"/>
        <w:ind w:left="720" w:hanging="360"/>
        <w:jc w:val="both"/>
        <w:rPr>
          <w:sz w:val="24"/>
          <w:szCs w:val="24"/>
        </w:rPr>
      </w:pPr>
      <w:r>
        <w:rPr>
          <w:b/>
          <w:bCs/>
          <w:sz w:val="24"/>
          <w:szCs w:val="24"/>
          <w:rtl w:val="0"/>
        </w:rPr>
        <w:t>Visualize crime clusters in lower-dimensional space</w:t>
      </w:r>
    </w:p>
    <w:p w14:paraId="0000005B">
      <w:pPr>
        <w:numPr>
          <w:ilvl w:val="1"/>
          <w:numId w:val="11"/>
        </w:numPr>
        <w:spacing w:before="0" w:beforeAutospacing="0" w:after="0" w:afterAutospacing="0"/>
        <w:ind w:left="1440" w:hanging="360"/>
        <w:jc w:val="both"/>
        <w:rPr>
          <w:sz w:val="24"/>
          <w:szCs w:val="24"/>
        </w:rPr>
      </w:pPr>
      <w:r>
        <w:rPr>
          <w:i/>
          <w:iCs/>
          <w:sz w:val="24"/>
          <w:szCs w:val="24"/>
          <w:rtl w:val="0"/>
        </w:rPr>
        <w:t>Expected Result:</w:t>
      </w:r>
      <w:r>
        <w:rPr>
          <w:sz w:val="24"/>
          <w:szCs w:val="24"/>
          <w:rtl w:val="0"/>
        </w:rPr>
        <w:t xml:space="preserve"> Create interactive plots showing crime patterns in 2D/3D space</w:t>
      </w:r>
      <w:r>
        <w:rPr>
          <w:sz w:val="24"/>
          <w:szCs w:val="24"/>
          <w:rtl w:val="0"/>
        </w:rPr>
        <w:br w:type="textWrapping"/>
      </w:r>
    </w:p>
    <w:p w14:paraId="0000005C">
      <w:pPr>
        <w:numPr>
          <w:ilvl w:val="0"/>
          <w:numId w:val="11"/>
        </w:numPr>
        <w:spacing w:before="0" w:beforeAutospacing="0" w:after="0" w:afterAutospacing="0"/>
        <w:ind w:left="720" w:hanging="360"/>
        <w:jc w:val="both"/>
        <w:rPr>
          <w:sz w:val="24"/>
          <w:szCs w:val="24"/>
        </w:rPr>
      </w:pPr>
      <w:r>
        <w:rPr>
          <w:b/>
          <w:bCs/>
          <w:sz w:val="24"/>
          <w:szCs w:val="24"/>
          <w:rtl w:val="0"/>
        </w:rPr>
        <w:t>Identify most important features driving crime patterns</w:t>
      </w:r>
    </w:p>
    <w:p w14:paraId="0000005D">
      <w:pPr>
        <w:numPr>
          <w:ilvl w:val="1"/>
          <w:numId w:val="11"/>
        </w:numPr>
        <w:spacing w:before="0" w:beforeAutospacing="0" w:after="240"/>
        <w:ind w:left="1440" w:hanging="360"/>
        <w:jc w:val="both"/>
        <w:rPr>
          <w:sz w:val="24"/>
          <w:szCs w:val="24"/>
        </w:rPr>
      </w:pPr>
      <w:r>
        <w:rPr>
          <w:i/>
          <w:iCs/>
          <w:sz w:val="24"/>
          <w:szCs w:val="24"/>
          <w:rtl w:val="0"/>
        </w:rPr>
        <w:t>Expected Result:</w:t>
      </w:r>
      <w:r>
        <w:rPr>
          <w:sz w:val="24"/>
          <w:szCs w:val="24"/>
          <w:rtl w:val="0"/>
        </w:rPr>
        <w:t xml:space="preserve"> Rank features by importance (e.g., time of day &gt; location &gt; crime type)</w:t>
      </w:r>
    </w:p>
    <w:p w14:paraId="0000005E">
      <w:pPr>
        <w:pStyle w:val="4"/>
        <w:keepNext w:val="0"/>
        <w:keepLines w:val="0"/>
        <w:spacing w:before="280"/>
        <w:jc w:val="both"/>
        <w:rPr>
          <w:b/>
          <w:bCs/>
          <w:color w:val="000000"/>
          <w:sz w:val="26"/>
          <w:szCs w:val="26"/>
        </w:rPr>
      </w:pPr>
      <w:bookmarkStart w:id="11" w:name="_p1506hircip6" w:colFirst="0" w:colLast="0"/>
      <w:bookmarkEnd w:id="11"/>
      <w:r>
        <w:rPr>
          <w:b/>
          <w:bCs/>
          <w:color w:val="000000"/>
          <w:sz w:val="26"/>
          <w:szCs w:val="26"/>
          <w:rtl w:val="0"/>
        </w:rPr>
        <w:t>Step 7: MLflow Integration and Experiment Tracking</w:t>
      </w:r>
    </w:p>
    <w:p w14:paraId="0000005F">
      <w:pPr>
        <w:numPr>
          <w:ilvl w:val="0"/>
          <w:numId w:val="12"/>
        </w:numPr>
        <w:spacing w:before="240" w:after="0" w:afterAutospacing="0"/>
        <w:ind w:left="720" w:hanging="360"/>
        <w:jc w:val="both"/>
        <w:rPr>
          <w:sz w:val="24"/>
          <w:szCs w:val="24"/>
        </w:rPr>
      </w:pPr>
      <w:r>
        <w:rPr>
          <w:sz w:val="24"/>
          <w:szCs w:val="24"/>
          <w:rtl w:val="0"/>
        </w:rPr>
        <w:t>Configure MLflow tracking server for organized experiment management</w:t>
      </w:r>
    </w:p>
    <w:p w14:paraId="00000060">
      <w:pPr>
        <w:numPr>
          <w:ilvl w:val="0"/>
          <w:numId w:val="12"/>
        </w:numPr>
        <w:spacing w:before="0" w:beforeAutospacing="0" w:after="0" w:afterAutospacing="0"/>
        <w:ind w:left="720" w:hanging="360"/>
        <w:jc w:val="both"/>
        <w:rPr>
          <w:sz w:val="24"/>
          <w:szCs w:val="24"/>
        </w:rPr>
      </w:pPr>
      <w:r>
        <w:rPr>
          <w:sz w:val="24"/>
          <w:szCs w:val="24"/>
          <w:rtl w:val="0"/>
        </w:rPr>
        <w:t>Log clustering parameters (K values, distance metrics, algorithms)</w:t>
      </w:r>
    </w:p>
    <w:p w14:paraId="00000061">
      <w:pPr>
        <w:numPr>
          <w:ilvl w:val="0"/>
          <w:numId w:val="12"/>
        </w:numPr>
        <w:spacing w:before="0" w:beforeAutospacing="0" w:after="0" w:afterAutospacing="0"/>
        <w:ind w:left="720" w:hanging="360"/>
        <w:jc w:val="both"/>
        <w:rPr>
          <w:sz w:val="24"/>
          <w:szCs w:val="24"/>
        </w:rPr>
      </w:pPr>
      <w:r>
        <w:rPr>
          <w:sz w:val="24"/>
          <w:szCs w:val="24"/>
          <w:rtl w:val="0"/>
        </w:rPr>
        <w:t>Track dimensionality reduction metrics (explained variance, reconstruction error)</w:t>
      </w:r>
    </w:p>
    <w:p w14:paraId="00000062">
      <w:pPr>
        <w:numPr>
          <w:ilvl w:val="0"/>
          <w:numId w:val="12"/>
        </w:numPr>
        <w:spacing w:before="0" w:beforeAutospacing="0" w:after="0" w:afterAutospacing="0"/>
        <w:ind w:left="720" w:hanging="360"/>
        <w:jc w:val="both"/>
        <w:rPr>
          <w:sz w:val="24"/>
          <w:szCs w:val="24"/>
        </w:rPr>
      </w:pPr>
      <w:r>
        <w:rPr>
          <w:sz w:val="24"/>
          <w:szCs w:val="24"/>
          <w:rtl w:val="0"/>
        </w:rPr>
        <w:t>Compare different algorithm performances and select best models</w:t>
      </w:r>
    </w:p>
    <w:p w14:paraId="00000063">
      <w:pPr>
        <w:numPr>
          <w:ilvl w:val="0"/>
          <w:numId w:val="12"/>
        </w:numPr>
        <w:spacing w:before="0" w:beforeAutospacing="0" w:after="240"/>
        <w:ind w:left="720" w:hanging="360"/>
        <w:jc w:val="both"/>
        <w:rPr>
          <w:sz w:val="24"/>
          <w:szCs w:val="24"/>
        </w:rPr>
      </w:pPr>
      <w:r>
        <w:rPr>
          <w:sz w:val="24"/>
          <w:szCs w:val="24"/>
          <w:rtl w:val="0"/>
        </w:rPr>
        <w:t>Implement model registry for version control</w:t>
      </w:r>
    </w:p>
    <w:p w14:paraId="00000064">
      <w:pPr>
        <w:pStyle w:val="4"/>
        <w:keepNext w:val="0"/>
        <w:keepLines w:val="0"/>
        <w:spacing w:before="280"/>
        <w:jc w:val="both"/>
        <w:rPr>
          <w:b/>
          <w:bCs/>
          <w:color w:val="000000"/>
          <w:sz w:val="26"/>
          <w:szCs w:val="26"/>
        </w:rPr>
      </w:pPr>
      <w:bookmarkStart w:id="12" w:name="_vddkmiso0lqn" w:colFirst="0" w:colLast="0"/>
      <w:bookmarkEnd w:id="12"/>
      <w:r>
        <w:rPr>
          <w:b/>
          <w:bCs/>
          <w:color w:val="000000"/>
          <w:sz w:val="26"/>
          <w:szCs w:val="26"/>
          <w:rtl w:val="0"/>
        </w:rPr>
        <w:t>Step 8: Streamlit Application Development</w:t>
      </w:r>
    </w:p>
    <w:p w14:paraId="00000065">
      <w:pPr>
        <w:numPr>
          <w:ilvl w:val="0"/>
          <w:numId w:val="13"/>
        </w:numPr>
        <w:spacing w:before="240" w:after="0" w:afterAutospacing="0"/>
        <w:ind w:left="720" w:hanging="360"/>
        <w:jc w:val="both"/>
        <w:rPr>
          <w:sz w:val="24"/>
          <w:szCs w:val="24"/>
        </w:rPr>
      </w:pPr>
      <w:r>
        <w:rPr>
          <w:sz w:val="24"/>
          <w:szCs w:val="24"/>
          <w:rtl w:val="0"/>
        </w:rPr>
        <w:t>Multi-page web application with interactive crime visualizations</w:t>
      </w:r>
    </w:p>
    <w:p w14:paraId="00000066">
      <w:pPr>
        <w:numPr>
          <w:ilvl w:val="0"/>
          <w:numId w:val="13"/>
        </w:numPr>
        <w:spacing w:before="0" w:beforeAutospacing="0" w:after="0" w:afterAutospacing="0"/>
        <w:ind w:left="720" w:hanging="360"/>
        <w:jc w:val="both"/>
        <w:rPr>
          <w:sz w:val="24"/>
          <w:szCs w:val="24"/>
        </w:rPr>
      </w:pPr>
      <w:r>
        <w:rPr>
          <w:sz w:val="24"/>
          <w:szCs w:val="24"/>
          <w:rtl w:val="0"/>
        </w:rPr>
        <w:t>Geographic crime heatmaps with cluster boundaries</w:t>
      </w:r>
    </w:p>
    <w:p w14:paraId="00000067">
      <w:pPr>
        <w:numPr>
          <w:ilvl w:val="0"/>
          <w:numId w:val="13"/>
        </w:numPr>
        <w:spacing w:before="0" w:beforeAutospacing="0" w:after="0" w:afterAutospacing="0"/>
        <w:ind w:left="720" w:hanging="360"/>
        <w:jc w:val="both"/>
        <w:rPr>
          <w:sz w:val="24"/>
          <w:szCs w:val="24"/>
        </w:rPr>
      </w:pPr>
      <w:r>
        <w:rPr>
          <w:sz w:val="24"/>
          <w:szCs w:val="24"/>
          <w:rtl w:val="0"/>
        </w:rPr>
        <w:t>Temporal pattern analysis dashboards</w:t>
      </w:r>
    </w:p>
    <w:p w14:paraId="00000068">
      <w:pPr>
        <w:numPr>
          <w:ilvl w:val="0"/>
          <w:numId w:val="13"/>
        </w:numPr>
        <w:spacing w:before="0" w:beforeAutospacing="0" w:after="0" w:afterAutospacing="0"/>
        <w:ind w:left="720" w:hanging="360"/>
        <w:jc w:val="both"/>
        <w:rPr>
          <w:sz w:val="24"/>
          <w:szCs w:val="24"/>
        </w:rPr>
      </w:pPr>
      <w:r>
        <w:rPr>
          <w:sz w:val="24"/>
          <w:szCs w:val="24"/>
          <w:rtl w:val="0"/>
        </w:rPr>
        <w:t>Interactive dimensionality reduction visualizations</w:t>
      </w:r>
    </w:p>
    <w:p w14:paraId="00000069">
      <w:pPr>
        <w:numPr>
          <w:ilvl w:val="0"/>
          <w:numId w:val="13"/>
        </w:numPr>
        <w:spacing w:before="0" w:beforeAutospacing="0" w:after="240"/>
        <w:ind w:left="720" w:hanging="360"/>
        <w:jc w:val="both"/>
        <w:rPr>
          <w:sz w:val="24"/>
          <w:szCs w:val="24"/>
        </w:rPr>
      </w:pPr>
      <w:r>
        <w:rPr>
          <w:sz w:val="24"/>
          <w:szCs w:val="24"/>
          <w:rtl w:val="0"/>
        </w:rPr>
        <w:t>Model performance monitoring and MLflow integration</w:t>
      </w:r>
    </w:p>
    <w:p w14:paraId="0000006A">
      <w:pPr>
        <w:pStyle w:val="4"/>
        <w:keepNext w:val="0"/>
        <w:keepLines w:val="0"/>
        <w:spacing w:before="280"/>
        <w:jc w:val="both"/>
        <w:rPr>
          <w:b/>
          <w:bCs/>
          <w:color w:val="000000"/>
          <w:sz w:val="26"/>
          <w:szCs w:val="26"/>
        </w:rPr>
      </w:pPr>
      <w:bookmarkStart w:id="13" w:name="_4r9gfepffp20" w:colFirst="0" w:colLast="0"/>
      <w:bookmarkEnd w:id="13"/>
      <w:r>
        <w:rPr>
          <w:b/>
          <w:bCs/>
          <w:color w:val="000000"/>
          <w:sz w:val="26"/>
          <w:szCs w:val="26"/>
          <w:rtl w:val="0"/>
        </w:rPr>
        <w:t>Step 9: Cloud Deployment and Production</w:t>
      </w:r>
    </w:p>
    <w:p w14:paraId="0000006B">
      <w:pPr>
        <w:numPr>
          <w:ilvl w:val="0"/>
          <w:numId w:val="14"/>
        </w:numPr>
        <w:spacing w:before="240" w:after="0" w:afterAutospacing="0"/>
        <w:ind w:left="720" w:hanging="360"/>
        <w:jc w:val="both"/>
        <w:rPr>
          <w:sz w:val="24"/>
          <w:szCs w:val="24"/>
        </w:rPr>
      </w:pPr>
      <w:r>
        <w:rPr>
          <w:sz w:val="24"/>
          <w:szCs w:val="24"/>
          <w:rtl w:val="0"/>
        </w:rPr>
        <w:t>Deploy complete application on Streamlit Cloud platform</w:t>
      </w:r>
    </w:p>
    <w:p w14:paraId="0000006C">
      <w:pPr>
        <w:numPr>
          <w:ilvl w:val="0"/>
          <w:numId w:val="14"/>
        </w:numPr>
        <w:spacing w:before="0" w:beforeAutospacing="0" w:after="0" w:afterAutospacing="0"/>
        <w:ind w:left="720" w:hanging="360"/>
        <w:jc w:val="both"/>
        <w:rPr>
          <w:sz w:val="24"/>
          <w:szCs w:val="24"/>
        </w:rPr>
      </w:pPr>
      <w:r>
        <w:rPr>
          <w:sz w:val="24"/>
          <w:szCs w:val="24"/>
          <w:rtl w:val="0"/>
        </w:rPr>
        <w:t>Implement responsive design for cross-platform accessibility</w:t>
      </w:r>
    </w:p>
    <w:p w14:paraId="0000006D">
      <w:pPr>
        <w:numPr>
          <w:ilvl w:val="0"/>
          <w:numId w:val="14"/>
        </w:numPr>
        <w:spacing w:before="0" w:beforeAutospacing="0" w:after="0" w:afterAutospacing="0"/>
        <w:ind w:left="720" w:hanging="360"/>
        <w:jc w:val="both"/>
        <w:rPr>
          <w:sz w:val="24"/>
          <w:szCs w:val="24"/>
        </w:rPr>
      </w:pPr>
      <w:r>
        <w:rPr>
          <w:sz w:val="24"/>
          <w:szCs w:val="24"/>
          <w:rtl w:val="0"/>
        </w:rPr>
        <w:t>Configure automated deployment pipeline from GitHub repository</w:t>
      </w:r>
    </w:p>
    <w:p w14:paraId="0000006E">
      <w:pPr>
        <w:numPr>
          <w:ilvl w:val="0"/>
          <w:numId w:val="14"/>
        </w:numPr>
        <w:spacing w:before="0" w:beforeAutospacing="0" w:after="240"/>
        <w:ind w:left="720" w:hanging="360"/>
        <w:jc w:val="both"/>
        <w:rPr>
          <w:sz w:val="24"/>
          <w:szCs w:val="24"/>
        </w:rPr>
      </w:pPr>
      <w:r>
        <w:rPr>
          <w:sz w:val="24"/>
          <w:szCs w:val="24"/>
          <w:rtl w:val="0"/>
        </w:rPr>
        <w:t>Ensure proper error handling and user feedback mechanisms</w:t>
      </w:r>
    </w:p>
    <w:p w14:paraId="0000006F">
      <w:pPr>
        <w:spacing w:before="240" w:after="240"/>
        <w:jc w:val="both"/>
        <w:rPr>
          <w:b/>
          <w:bCs/>
          <w:sz w:val="34"/>
          <w:szCs w:val="34"/>
          <w:u w:val="single"/>
        </w:rPr>
      </w:pPr>
      <w:r>
        <w:rPr>
          <w:b/>
          <w:bCs/>
          <w:sz w:val="34"/>
          <w:szCs w:val="34"/>
          <w:u w:val="single"/>
          <w:rtl w:val="0"/>
        </w:rPr>
        <w:t>Data Flow and Architecture:</w:t>
      </w:r>
    </w:p>
    <w:p w14:paraId="00000070">
      <w:pPr>
        <w:spacing w:before="240" w:after="240"/>
        <w:jc w:val="both"/>
        <w:rPr>
          <w:color w:val="FF0000"/>
          <w:sz w:val="14"/>
          <w:szCs w:val="14"/>
        </w:rPr>
      </w:pPr>
    </w:p>
    <w:p w14:paraId="00000071">
      <w:pPr>
        <w:spacing w:before="240" w:after="240" w:line="240" w:lineRule="auto"/>
        <w:jc w:val="both"/>
        <w:rPr>
          <w:color w:val="FF0000"/>
        </w:rPr>
      </w:pPr>
      <w:r>
        <w:rPr>
          <w:color w:val="FF0000"/>
          <w:rtl w:val="0"/>
        </w:rPr>
        <w:t>Chicago Crime Dataset (7.8M Records)</w:t>
      </w:r>
    </w:p>
    <w:p w14:paraId="00000072">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73">
      <w:pPr>
        <w:spacing w:before="240" w:after="240" w:line="240" w:lineRule="auto"/>
        <w:jc w:val="both"/>
        <w:rPr>
          <w:color w:val="FF0000"/>
        </w:rPr>
      </w:pPr>
      <w:r>
        <w:rPr>
          <w:color w:val="FF0000"/>
          <w:rtl w:val="0"/>
        </w:rPr>
        <w:t>Download and Sample (500K Records)</w:t>
      </w:r>
    </w:p>
    <w:p w14:paraId="00000074">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75">
      <w:pPr>
        <w:spacing w:before="240" w:after="240" w:line="240" w:lineRule="auto"/>
        <w:jc w:val="both"/>
        <w:rPr>
          <w:color w:val="FF0000"/>
        </w:rPr>
      </w:pPr>
      <w:r>
        <w:rPr>
          <w:color w:val="FF0000"/>
          <w:rtl w:val="0"/>
        </w:rPr>
        <w:t>Data Quality Assessment &amp; Preprocessing</w:t>
      </w:r>
    </w:p>
    <w:p w14:paraId="00000076">
      <w:pPr>
        <w:spacing w:before="240" w:after="240" w:line="240" w:lineRule="auto"/>
        <w:jc w:val="both"/>
        <w:rPr>
          <w:color w:val="FF0000"/>
        </w:rPr>
      </w:pPr>
      <w:r>
        <w:rPr>
          <w:rFonts w:ascii="Arial Unicode MS" w:hAnsi="Arial Unicode MS" w:eastAsia="Arial Unicode MS" w:cs="Arial Unicode MS"/>
          <w:color w:val="FF0000"/>
          <w:rtl w:val="0"/>
        </w:rPr>
        <w:t xml:space="preserve">        ↓  </w:t>
      </w:r>
    </w:p>
    <w:p w14:paraId="00000077">
      <w:pPr>
        <w:spacing w:before="240" w:after="240" w:line="240" w:lineRule="auto"/>
        <w:jc w:val="both"/>
        <w:rPr>
          <w:color w:val="FF0000"/>
        </w:rPr>
      </w:pPr>
      <w:r>
        <w:rPr>
          <w:color w:val="FF0000"/>
          <w:rtl w:val="0"/>
        </w:rPr>
        <w:t>Feature Engineering &amp; Exploratory Analysis</w:t>
      </w:r>
    </w:p>
    <w:p w14:paraId="00000078">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79">
      <w:pPr>
        <w:spacing w:before="240" w:after="240" w:line="240" w:lineRule="auto"/>
        <w:jc w:val="both"/>
        <w:rPr>
          <w:color w:val="FF0000"/>
        </w:rPr>
      </w:pPr>
      <w:r>
        <w:rPr>
          <w:color w:val="FF0000"/>
          <w:rtl w:val="0"/>
        </w:rPr>
        <w:t>Clustering Analysis (Geographic + Temporal)</w:t>
      </w:r>
    </w:p>
    <w:p w14:paraId="0000007A">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7B">
      <w:pPr>
        <w:spacing w:before="240" w:after="240" w:line="240" w:lineRule="auto"/>
        <w:jc w:val="both"/>
        <w:rPr>
          <w:color w:val="FF0000"/>
        </w:rPr>
      </w:pPr>
      <w:r>
        <w:rPr>
          <w:color w:val="FF0000"/>
          <w:rtl w:val="0"/>
        </w:rPr>
        <w:t>Dimensionality Reduction (PCA + t-SNE)</w:t>
      </w:r>
    </w:p>
    <w:p w14:paraId="0000007C">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7D">
      <w:pPr>
        <w:spacing w:before="240" w:after="240" w:line="240" w:lineRule="auto"/>
        <w:jc w:val="both"/>
        <w:rPr>
          <w:color w:val="FF0000"/>
        </w:rPr>
      </w:pPr>
      <w:r>
        <w:rPr>
          <w:color w:val="FF0000"/>
          <w:rtl w:val="0"/>
        </w:rPr>
        <w:t>MLflow Experiment Tracking</w:t>
      </w:r>
    </w:p>
    <w:p w14:paraId="0000007E">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7F">
      <w:pPr>
        <w:spacing w:before="240" w:after="240" w:line="240" w:lineRule="auto"/>
        <w:jc w:val="both"/>
        <w:rPr>
          <w:color w:val="FF0000"/>
        </w:rPr>
      </w:pPr>
      <w:r>
        <w:rPr>
          <w:color w:val="FF0000"/>
          <w:rtl w:val="0"/>
        </w:rPr>
        <w:t>Streamlit Application Development</w:t>
      </w:r>
    </w:p>
    <w:p w14:paraId="00000080">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81">
      <w:pPr>
        <w:spacing w:before="240" w:after="240" w:line="240" w:lineRule="auto"/>
        <w:jc w:val="both"/>
        <w:rPr>
          <w:color w:val="FF0000"/>
        </w:rPr>
      </w:pPr>
      <w:r>
        <w:rPr>
          <w:color w:val="FF0000"/>
          <w:rtl w:val="0"/>
        </w:rPr>
        <w:t>Cloud Deployment &amp; Performance Testing</w:t>
      </w:r>
    </w:p>
    <w:p w14:paraId="00000082">
      <w:pPr>
        <w:spacing w:before="240" w:after="240" w:line="240" w:lineRule="auto"/>
        <w:jc w:val="both"/>
        <w:rPr>
          <w:color w:val="FF0000"/>
        </w:rPr>
      </w:pPr>
      <w:r>
        <w:rPr>
          <w:rFonts w:ascii="Arial Unicode MS" w:hAnsi="Arial Unicode MS" w:eastAsia="Arial Unicode MS" w:cs="Arial Unicode MS"/>
          <w:color w:val="FF0000"/>
          <w:rtl w:val="0"/>
        </w:rPr>
        <w:t xml:space="preserve">        ↓</w:t>
      </w:r>
    </w:p>
    <w:p w14:paraId="00000083">
      <w:pPr>
        <w:spacing w:before="240" w:after="240" w:line="240" w:lineRule="auto"/>
        <w:jc w:val="both"/>
        <w:rPr>
          <w:color w:val="FF0000"/>
        </w:rPr>
      </w:pPr>
      <w:r>
        <w:rPr>
          <w:color w:val="FF0000"/>
          <w:rtl w:val="0"/>
        </w:rPr>
        <w:t>Production-Ready Safety Intelligence Platform</w:t>
      </w:r>
    </w:p>
    <w:p w14:paraId="00000084">
      <w:pPr>
        <w:spacing w:before="240" w:after="240"/>
        <w:jc w:val="both"/>
        <w:rPr>
          <w:b/>
          <w:bCs/>
          <w:sz w:val="24"/>
          <w:szCs w:val="24"/>
        </w:rPr>
      </w:pPr>
    </w:p>
    <w:p w14:paraId="00000085">
      <w:pPr>
        <w:spacing w:before="240" w:after="240"/>
        <w:jc w:val="both"/>
        <w:rPr>
          <w:b/>
          <w:bCs/>
          <w:sz w:val="26"/>
          <w:szCs w:val="26"/>
        </w:rPr>
      </w:pPr>
      <w:r>
        <w:rPr>
          <w:b/>
          <w:bCs/>
          <w:sz w:val="26"/>
          <w:szCs w:val="26"/>
          <w:rtl w:val="0"/>
        </w:rPr>
        <w:t>Architecture Components:</w:t>
      </w:r>
    </w:p>
    <w:p w14:paraId="00000086">
      <w:pPr>
        <w:numPr>
          <w:ilvl w:val="0"/>
          <w:numId w:val="15"/>
        </w:numPr>
        <w:spacing w:before="240" w:after="0" w:afterAutospacing="0"/>
        <w:ind w:left="720" w:hanging="360"/>
        <w:jc w:val="both"/>
        <w:rPr>
          <w:sz w:val="24"/>
          <w:szCs w:val="24"/>
        </w:rPr>
      </w:pPr>
      <w:r>
        <w:rPr>
          <w:sz w:val="24"/>
          <w:szCs w:val="24"/>
          <w:rtl w:val="0"/>
        </w:rPr>
        <w:t>Data Layer: Chicago crime records with geographic and temporal information</w:t>
      </w:r>
    </w:p>
    <w:p w14:paraId="00000087">
      <w:pPr>
        <w:numPr>
          <w:ilvl w:val="0"/>
          <w:numId w:val="15"/>
        </w:numPr>
        <w:spacing w:before="0" w:beforeAutospacing="0" w:after="0" w:afterAutospacing="0"/>
        <w:ind w:left="720" w:hanging="360"/>
        <w:jc w:val="both"/>
        <w:rPr>
          <w:sz w:val="24"/>
          <w:szCs w:val="24"/>
        </w:rPr>
      </w:pPr>
      <w:r>
        <w:rPr>
          <w:sz w:val="24"/>
          <w:szCs w:val="24"/>
          <w:rtl w:val="0"/>
        </w:rPr>
        <w:t>Processing Layer: Data cleaning, feature engineering, and sampling pipelines</w:t>
      </w:r>
    </w:p>
    <w:p w14:paraId="00000088">
      <w:pPr>
        <w:numPr>
          <w:ilvl w:val="0"/>
          <w:numId w:val="15"/>
        </w:numPr>
        <w:spacing w:before="0" w:beforeAutospacing="0" w:after="0" w:afterAutospacing="0"/>
        <w:ind w:left="720" w:hanging="360"/>
        <w:jc w:val="both"/>
        <w:rPr>
          <w:sz w:val="24"/>
          <w:szCs w:val="24"/>
        </w:rPr>
      </w:pPr>
      <w:r>
        <w:rPr>
          <w:sz w:val="24"/>
          <w:szCs w:val="24"/>
          <w:rtl w:val="0"/>
        </w:rPr>
        <w:t>Model Layer: Clustering algorithms and dimensionality reduction with MLflow tracking</w:t>
      </w:r>
    </w:p>
    <w:p w14:paraId="00000089">
      <w:pPr>
        <w:numPr>
          <w:ilvl w:val="0"/>
          <w:numId w:val="15"/>
        </w:numPr>
        <w:spacing w:before="0" w:beforeAutospacing="0" w:after="0" w:afterAutospacing="0"/>
        <w:ind w:left="720" w:hanging="360"/>
        <w:jc w:val="both"/>
        <w:rPr>
          <w:sz w:val="24"/>
          <w:szCs w:val="24"/>
        </w:rPr>
      </w:pPr>
      <w:r>
        <w:rPr>
          <w:sz w:val="24"/>
          <w:szCs w:val="24"/>
          <w:rtl w:val="0"/>
        </w:rPr>
        <w:t>Application Layer: Multi-page Streamlit web application with interactive visualizations</w:t>
      </w:r>
    </w:p>
    <w:p w14:paraId="0000008A">
      <w:pPr>
        <w:numPr>
          <w:ilvl w:val="0"/>
          <w:numId w:val="15"/>
        </w:numPr>
        <w:spacing w:before="0" w:beforeAutospacing="0" w:after="240"/>
        <w:ind w:left="720" w:hanging="360"/>
        <w:jc w:val="both"/>
        <w:rPr>
          <w:sz w:val="24"/>
          <w:szCs w:val="24"/>
        </w:rPr>
      </w:pPr>
      <w:r>
        <w:rPr>
          <w:sz w:val="24"/>
          <w:szCs w:val="24"/>
          <w:rtl w:val="0"/>
        </w:rPr>
        <w:t>Deployment Layer: Streamlit Cloud hosting with GitHub integration and CI/CD</w:t>
      </w:r>
    </w:p>
    <w:p w14:paraId="0000008B">
      <w:pPr>
        <w:pStyle w:val="3"/>
        <w:keepNext w:val="0"/>
        <w:keepLines w:val="0"/>
        <w:spacing w:after="80"/>
        <w:jc w:val="both"/>
        <w:rPr>
          <w:b/>
          <w:bCs/>
          <w:sz w:val="34"/>
          <w:szCs w:val="34"/>
          <w:u w:val="single"/>
        </w:rPr>
      </w:pPr>
      <w:bookmarkStart w:id="14" w:name="_vepf9u9kdxx3" w:colFirst="0" w:colLast="0"/>
      <w:bookmarkEnd w:id="14"/>
      <w:r>
        <w:rPr>
          <w:b/>
          <w:bCs/>
          <w:sz w:val="34"/>
          <w:szCs w:val="34"/>
          <w:u w:val="single"/>
          <w:rtl w:val="0"/>
        </w:rPr>
        <w:t>Dataset: Chicago Crime Dataset</w:t>
      </w:r>
    </w:p>
    <w:p w14:paraId="0000008C">
      <w:pPr>
        <w:pStyle w:val="4"/>
        <w:keepNext w:val="0"/>
        <w:keepLines w:val="0"/>
        <w:spacing w:before="280"/>
        <w:jc w:val="both"/>
        <w:rPr>
          <w:b/>
          <w:bCs/>
          <w:color w:val="000000"/>
          <w:sz w:val="26"/>
          <w:szCs w:val="26"/>
        </w:rPr>
      </w:pPr>
      <w:bookmarkStart w:id="15" w:name="_6i2rwqso3hso" w:colFirst="0" w:colLast="0"/>
      <w:bookmarkEnd w:id="15"/>
      <w:r>
        <w:rPr>
          <w:b/>
          <w:bCs/>
          <w:color w:val="000000"/>
          <w:sz w:val="26"/>
          <w:szCs w:val="26"/>
          <w:rtl w:val="0"/>
        </w:rPr>
        <w:t>Dataset Scale:</w:t>
      </w:r>
    </w:p>
    <w:p w14:paraId="0000008D">
      <w:pPr>
        <w:numPr>
          <w:ilvl w:val="0"/>
          <w:numId w:val="16"/>
        </w:numPr>
        <w:spacing w:before="240" w:after="0" w:afterAutospacing="0"/>
        <w:ind w:left="720" w:hanging="360"/>
        <w:jc w:val="both"/>
        <w:rPr>
          <w:sz w:val="24"/>
          <w:szCs w:val="24"/>
        </w:rPr>
      </w:pPr>
      <w:r>
        <w:rPr>
          <w:b/>
          <w:bCs/>
          <w:sz w:val="24"/>
          <w:szCs w:val="24"/>
          <w:rtl w:val="0"/>
        </w:rPr>
        <w:t>Full Dataset:</w:t>
      </w:r>
      <w:r>
        <w:rPr>
          <w:sz w:val="24"/>
          <w:szCs w:val="24"/>
          <w:rtl w:val="0"/>
        </w:rPr>
        <w:t xml:space="preserve"> 7.8 Million crime records (2001-2025)</w:t>
      </w:r>
    </w:p>
    <w:p w14:paraId="0000008E">
      <w:pPr>
        <w:numPr>
          <w:ilvl w:val="0"/>
          <w:numId w:val="16"/>
        </w:numPr>
        <w:spacing w:before="0" w:beforeAutospacing="0" w:after="0" w:afterAutospacing="0"/>
        <w:ind w:left="720" w:hanging="360"/>
        <w:jc w:val="both"/>
        <w:rPr>
          <w:sz w:val="24"/>
          <w:szCs w:val="24"/>
        </w:rPr>
      </w:pPr>
      <w:r>
        <w:rPr>
          <w:b/>
          <w:bCs/>
          <w:sz w:val="24"/>
          <w:szCs w:val="24"/>
          <w:rtl w:val="0"/>
        </w:rPr>
        <w:t>Sample Used:</w:t>
      </w:r>
      <w:r>
        <w:rPr>
          <w:sz w:val="24"/>
          <w:szCs w:val="24"/>
          <w:rtl w:val="0"/>
        </w:rPr>
        <w:t xml:space="preserve"> 500,000 recent crime records</w:t>
      </w:r>
    </w:p>
    <w:p w14:paraId="0000008F">
      <w:pPr>
        <w:numPr>
          <w:ilvl w:val="0"/>
          <w:numId w:val="16"/>
        </w:numPr>
        <w:spacing w:before="0" w:beforeAutospacing="0" w:after="0" w:afterAutospacing="0"/>
        <w:ind w:left="720" w:hanging="360"/>
        <w:jc w:val="both"/>
        <w:rPr>
          <w:sz w:val="24"/>
          <w:szCs w:val="24"/>
        </w:rPr>
      </w:pPr>
      <w:r>
        <w:rPr>
          <w:b/>
          <w:bCs/>
          <w:sz w:val="24"/>
          <w:szCs w:val="24"/>
          <w:rtl w:val="0"/>
        </w:rPr>
        <w:t>Input Features:</w:t>
      </w:r>
      <w:r>
        <w:rPr>
          <w:sz w:val="24"/>
          <w:szCs w:val="24"/>
          <w:rtl w:val="0"/>
        </w:rPr>
        <w:t xml:space="preserve"> 22 comprehensive variables</w:t>
      </w:r>
    </w:p>
    <w:p w14:paraId="00000090">
      <w:pPr>
        <w:numPr>
          <w:ilvl w:val="0"/>
          <w:numId w:val="16"/>
        </w:numPr>
        <w:spacing w:before="0" w:beforeAutospacing="0" w:after="0" w:afterAutospacing="0"/>
        <w:ind w:left="720" w:hanging="360"/>
        <w:jc w:val="both"/>
        <w:rPr>
          <w:sz w:val="24"/>
          <w:szCs w:val="24"/>
        </w:rPr>
      </w:pPr>
      <w:r>
        <w:rPr>
          <w:b/>
          <w:bCs/>
          <w:sz w:val="24"/>
          <w:szCs w:val="24"/>
          <w:rtl w:val="0"/>
        </w:rPr>
        <w:t>Crime Categories:</w:t>
      </w:r>
      <w:r>
        <w:rPr>
          <w:sz w:val="24"/>
          <w:szCs w:val="24"/>
          <w:rtl w:val="0"/>
        </w:rPr>
        <w:t xml:space="preserve"> 33 distinct crime types</w:t>
      </w:r>
    </w:p>
    <w:p w14:paraId="00000091">
      <w:pPr>
        <w:numPr>
          <w:ilvl w:val="0"/>
          <w:numId w:val="16"/>
        </w:numPr>
        <w:spacing w:before="0" w:beforeAutospacing="0" w:after="240"/>
        <w:ind w:left="720" w:hanging="360"/>
        <w:jc w:val="both"/>
        <w:rPr>
          <w:sz w:val="24"/>
          <w:szCs w:val="24"/>
        </w:rPr>
      </w:pPr>
      <w:r>
        <w:rPr>
          <w:b/>
          <w:bCs/>
          <w:sz w:val="24"/>
          <w:szCs w:val="24"/>
          <w:rtl w:val="0"/>
        </w:rPr>
        <w:t>Geographic Coverage:</w:t>
      </w:r>
      <w:r>
        <w:rPr>
          <w:sz w:val="24"/>
          <w:szCs w:val="24"/>
          <w:rtl w:val="0"/>
        </w:rPr>
        <w:t xml:space="preserve"> City of Chicago districts and wards</w:t>
      </w:r>
    </w:p>
    <w:p w14:paraId="00000092">
      <w:pPr>
        <w:pStyle w:val="4"/>
        <w:keepNext w:val="0"/>
        <w:keepLines w:val="0"/>
        <w:spacing w:before="280"/>
        <w:jc w:val="both"/>
        <w:rPr>
          <w:b/>
          <w:bCs/>
          <w:color w:val="000000"/>
          <w:sz w:val="26"/>
          <w:szCs w:val="26"/>
        </w:rPr>
      </w:pPr>
      <w:bookmarkStart w:id="16" w:name="_z9zj5k39gq9g" w:colFirst="0" w:colLast="0"/>
      <w:bookmarkEnd w:id="16"/>
      <w:r>
        <w:rPr>
          <w:b/>
          <w:bCs/>
          <w:color w:val="000000"/>
          <w:sz w:val="26"/>
          <w:szCs w:val="26"/>
          <w:rtl w:val="0"/>
        </w:rPr>
        <w:t>Data Source:</w:t>
      </w:r>
    </w:p>
    <w:p w14:paraId="00000093">
      <w:pPr>
        <w:spacing w:before="240" w:after="240"/>
        <w:jc w:val="both"/>
        <w:rPr>
          <w:sz w:val="24"/>
          <w:szCs w:val="24"/>
        </w:rPr>
      </w:pPr>
      <w:r>
        <w:rPr>
          <w:sz w:val="24"/>
          <w:szCs w:val="24"/>
          <w:rtl w:val="0"/>
        </w:rPr>
        <w:t>Chicago Data Portal - Crimes 2001 to Present (Public Dataset)</w:t>
      </w:r>
    </w:p>
    <w:p w14:paraId="00000094">
      <w:pPr>
        <w:numPr>
          <w:ilvl w:val="0"/>
          <w:numId w:val="17"/>
        </w:numPr>
        <w:spacing w:before="240" w:after="0" w:afterAutospacing="0"/>
        <w:ind w:left="720" w:hanging="360"/>
        <w:jc w:val="both"/>
        <w:rPr>
          <w:sz w:val="24"/>
          <w:szCs w:val="24"/>
        </w:rPr>
      </w:pPr>
      <w:r>
        <w:rPr>
          <w:b/>
          <w:bCs/>
          <w:sz w:val="24"/>
          <w:szCs w:val="24"/>
          <w:rtl w:val="0"/>
        </w:rPr>
        <w:t xml:space="preserve">Official Link: </w:t>
      </w:r>
      <w:r>
        <w:fldChar w:fldCharType="begin"/>
      </w:r>
      <w:r>
        <w:instrText xml:space="preserve"> HYPERLINK "https://data.cityofchicago.org/Public-Safety/Crimes-2001-to-Present/ijzp-q8t2" \h </w:instrText>
      </w:r>
      <w:r>
        <w:fldChar w:fldCharType="separate"/>
      </w:r>
      <w:r>
        <w:rPr>
          <w:color w:val="1155CC"/>
          <w:sz w:val="24"/>
          <w:szCs w:val="24"/>
          <w:u w:val="single"/>
          <w:rtl w:val="0"/>
        </w:rPr>
        <w:t>Chicago Live Dataset</w:t>
      </w:r>
      <w:r>
        <w:rPr>
          <w:color w:val="1155CC"/>
          <w:sz w:val="24"/>
          <w:szCs w:val="24"/>
          <w:u w:val="single"/>
          <w:rtl w:val="0"/>
        </w:rPr>
        <w:fldChar w:fldCharType="end"/>
      </w:r>
    </w:p>
    <w:p w14:paraId="00000095">
      <w:pPr>
        <w:numPr>
          <w:ilvl w:val="0"/>
          <w:numId w:val="17"/>
        </w:numPr>
        <w:spacing w:before="0" w:beforeAutospacing="0" w:after="0" w:afterAutospacing="0"/>
        <w:ind w:left="720" w:hanging="360"/>
        <w:jc w:val="both"/>
        <w:rPr>
          <w:sz w:val="24"/>
          <w:szCs w:val="24"/>
        </w:rPr>
      </w:pPr>
      <w:r>
        <w:rPr>
          <w:b/>
          <w:bCs/>
          <w:sz w:val="24"/>
          <w:szCs w:val="24"/>
          <w:rtl w:val="0"/>
        </w:rPr>
        <w:t>Format:</w:t>
      </w:r>
      <w:r>
        <w:rPr>
          <w:sz w:val="24"/>
          <w:szCs w:val="24"/>
          <w:rtl w:val="0"/>
        </w:rPr>
        <w:t xml:space="preserve"> CSV (Comma-separated values)</w:t>
      </w:r>
    </w:p>
    <w:p w14:paraId="00000096">
      <w:pPr>
        <w:numPr>
          <w:ilvl w:val="0"/>
          <w:numId w:val="17"/>
        </w:numPr>
        <w:spacing w:before="0" w:beforeAutospacing="0" w:after="240"/>
        <w:ind w:left="720" w:hanging="360"/>
        <w:jc w:val="both"/>
        <w:rPr>
          <w:sz w:val="24"/>
          <w:szCs w:val="24"/>
        </w:rPr>
      </w:pPr>
      <w:r>
        <w:rPr>
          <w:b/>
          <w:bCs/>
          <w:sz w:val="24"/>
          <w:szCs w:val="24"/>
          <w:rtl w:val="0"/>
        </w:rPr>
        <w:t>Update Frequency:</w:t>
      </w:r>
      <w:r>
        <w:rPr>
          <w:sz w:val="24"/>
          <w:szCs w:val="24"/>
          <w:rtl w:val="0"/>
        </w:rPr>
        <w:t xml:space="preserve"> Daily updates from Chicago Police Department</w:t>
      </w:r>
    </w:p>
    <w:p w14:paraId="00000097">
      <w:pPr>
        <w:pStyle w:val="4"/>
        <w:keepNext w:val="0"/>
        <w:keepLines w:val="0"/>
        <w:spacing w:before="280"/>
        <w:jc w:val="both"/>
        <w:rPr>
          <w:b/>
          <w:bCs/>
          <w:color w:val="000000"/>
          <w:sz w:val="26"/>
          <w:szCs w:val="26"/>
        </w:rPr>
      </w:pPr>
      <w:bookmarkStart w:id="17" w:name="_mh5pjrnnns11" w:colFirst="0" w:colLast="0"/>
      <w:bookmarkEnd w:id="17"/>
      <w:r>
        <w:rPr>
          <w:b/>
          <w:bCs/>
          <w:color w:val="000000"/>
          <w:sz w:val="26"/>
          <w:szCs w:val="26"/>
          <w:rtl w:val="0"/>
        </w:rPr>
        <w:t>How to Access the Dataset:</w:t>
      </w:r>
    </w:p>
    <w:p w14:paraId="00000098">
      <w:pPr>
        <w:pStyle w:val="4"/>
        <w:keepNext w:val="0"/>
        <w:keepLines w:val="0"/>
        <w:spacing w:before="280"/>
        <w:jc w:val="both"/>
        <w:rPr>
          <w:b/>
          <w:bCs/>
          <w:color w:val="000000"/>
          <w:sz w:val="22"/>
          <w:szCs w:val="22"/>
        </w:rPr>
      </w:pPr>
      <w:bookmarkStart w:id="18" w:name="_52i252b35vmg" w:colFirst="0" w:colLast="0"/>
      <w:bookmarkEnd w:id="18"/>
      <w:r>
        <w:rPr>
          <w:b/>
          <w:bCs/>
          <w:color w:val="000000"/>
          <w:sz w:val="22"/>
          <w:szCs w:val="22"/>
          <w:rtl w:val="0"/>
        </w:rPr>
        <w:t>Download via Web Interface</w:t>
      </w:r>
    </w:p>
    <w:p w14:paraId="00000099">
      <w:pPr>
        <w:numPr>
          <w:ilvl w:val="0"/>
          <w:numId w:val="18"/>
        </w:numPr>
        <w:spacing w:before="240" w:after="0" w:afterAutospacing="0"/>
        <w:ind w:left="720" w:hanging="360"/>
        <w:jc w:val="both"/>
        <w:rPr>
          <w:sz w:val="24"/>
          <w:szCs w:val="24"/>
        </w:rPr>
      </w:pPr>
      <w:r>
        <w:rPr>
          <w:sz w:val="24"/>
          <w:szCs w:val="24"/>
          <w:rtl w:val="0"/>
        </w:rPr>
        <w:t>Visit the official link:</w:t>
      </w:r>
      <w:r>
        <w:fldChar w:fldCharType="begin"/>
      </w:r>
      <w:r>
        <w:instrText xml:space="preserve"> HYPERLINK "https://data.cityofchicago.org/Public-Safety/Crimes-2001-to-Present/ijzp-q8t2" \h </w:instrText>
      </w:r>
      <w:r>
        <w:fldChar w:fldCharType="separate"/>
      </w:r>
      <w:r>
        <w:rPr>
          <w:color w:val="1155CC"/>
          <w:sz w:val="24"/>
          <w:szCs w:val="24"/>
          <w:u w:val="single"/>
          <w:rtl w:val="0"/>
        </w:rPr>
        <w:t>Chicago Live dataset</w:t>
      </w:r>
      <w:r>
        <w:rPr>
          <w:color w:val="1155CC"/>
          <w:sz w:val="24"/>
          <w:szCs w:val="24"/>
          <w:u w:val="single"/>
          <w:rtl w:val="0"/>
        </w:rPr>
        <w:fldChar w:fldCharType="end"/>
      </w:r>
    </w:p>
    <w:p w14:paraId="0000009A">
      <w:pPr>
        <w:numPr>
          <w:ilvl w:val="0"/>
          <w:numId w:val="18"/>
        </w:numPr>
        <w:spacing w:before="0" w:beforeAutospacing="0" w:after="0" w:afterAutospacing="0"/>
        <w:ind w:left="720" w:hanging="360"/>
        <w:jc w:val="both"/>
        <w:rPr>
          <w:sz w:val="24"/>
          <w:szCs w:val="24"/>
        </w:rPr>
      </w:pPr>
      <w:r>
        <w:rPr>
          <w:sz w:val="24"/>
          <w:szCs w:val="24"/>
          <w:rtl w:val="0"/>
        </w:rPr>
        <w:t xml:space="preserve">Click on </w:t>
      </w:r>
      <w:r>
        <w:rPr>
          <w:b/>
          <w:bCs/>
          <w:sz w:val="24"/>
          <w:szCs w:val="24"/>
          <w:rtl w:val="0"/>
        </w:rPr>
        <w:t>"Export"</w:t>
      </w:r>
      <w:r>
        <w:rPr>
          <w:sz w:val="24"/>
          <w:szCs w:val="24"/>
          <w:rtl w:val="0"/>
        </w:rPr>
        <w:t xml:space="preserve"> button (top right corner)</w:t>
      </w:r>
    </w:p>
    <w:p w14:paraId="0000009B">
      <w:pPr>
        <w:numPr>
          <w:ilvl w:val="0"/>
          <w:numId w:val="18"/>
        </w:numPr>
        <w:spacing w:before="0" w:beforeAutospacing="0" w:after="0" w:afterAutospacing="0"/>
        <w:ind w:left="720" w:hanging="360"/>
        <w:jc w:val="both"/>
        <w:rPr>
          <w:sz w:val="24"/>
          <w:szCs w:val="24"/>
        </w:rPr>
      </w:pPr>
      <w:r>
        <w:rPr>
          <w:sz w:val="24"/>
          <w:szCs w:val="24"/>
          <w:rtl w:val="0"/>
        </w:rPr>
        <w:t xml:space="preserve">Select </w:t>
      </w:r>
      <w:r>
        <w:rPr>
          <w:b/>
          <w:bCs/>
          <w:sz w:val="24"/>
          <w:szCs w:val="24"/>
          <w:rtl w:val="0"/>
        </w:rPr>
        <w:t>"CSV"</w:t>
      </w:r>
      <w:r>
        <w:rPr>
          <w:sz w:val="24"/>
          <w:szCs w:val="24"/>
          <w:rtl w:val="0"/>
        </w:rPr>
        <w:t xml:space="preserve"> format</w:t>
      </w:r>
    </w:p>
    <w:p w14:paraId="0000009C">
      <w:pPr>
        <w:numPr>
          <w:ilvl w:val="0"/>
          <w:numId w:val="18"/>
        </w:numPr>
        <w:spacing w:before="0" w:beforeAutospacing="0" w:after="240"/>
        <w:ind w:left="720" w:hanging="360"/>
        <w:jc w:val="both"/>
        <w:rPr>
          <w:sz w:val="24"/>
          <w:szCs w:val="24"/>
        </w:rPr>
      </w:pPr>
      <w:r>
        <w:rPr>
          <w:sz w:val="24"/>
          <w:szCs w:val="24"/>
          <w:rtl w:val="0"/>
        </w:rPr>
        <w:t>For large datasets, use filtering options before export or download in batches</w:t>
      </w:r>
    </w:p>
    <w:p w14:paraId="0000009D">
      <w:pPr>
        <w:pStyle w:val="4"/>
        <w:keepNext w:val="0"/>
        <w:keepLines w:val="0"/>
        <w:spacing w:before="280"/>
        <w:jc w:val="both"/>
        <w:rPr>
          <w:b/>
          <w:bCs/>
          <w:color w:val="000000"/>
          <w:sz w:val="26"/>
          <w:szCs w:val="26"/>
        </w:rPr>
      </w:pPr>
      <w:bookmarkStart w:id="19" w:name="_kv4eerdzwhg2" w:colFirst="0" w:colLast="0"/>
      <w:bookmarkEnd w:id="19"/>
      <w:r>
        <w:rPr>
          <w:b/>
          <w:bCs/>
          <w:color w:val="000000"/>
          <w:sz w:val="26"/>
          <w:szCs w:val="26"/>
          <w:rtl w:val="0"/>
        </w:rPr>
        <w:t>Crime Type Distribution (33 Categories):</w:t>
      </w:r>
    </w:p>
    <w:p w14:paraId="0000009E">
      <w:pPr>
        <w:spacing w:before="240" w:after="240"/>
        <w:jc w:val="both"/>
        <w:rPr>
          <w:color w:val="38761D"/>
          <w:sz w:val="24"/>
          <w:szCs w:val="24"/>
        </w:rPr>
      </w:pPr>
      <w:r>
        <w:rPr>
          <w:color w:val="38761D"/>
          <w:sz w:val="24"/>
          <w:szCs w:val="24"/>
          <w:rtl w:val="0"/>
        </w:rPr>
        <w:t>THEFT, BATTERY, CRIMINAL DAMAGE, NARCOTICS, ASSAULT, BURGLARY, MOTOR VEHICLE THEFT, ROBBERY, DECEPTIVE PRACTICE, CRIMINAL TRESPASS, WEAPONS VIOLATION, PUBLIC PEACE VIOLATION, OFFENSE INVOLVING CHILDREN, CRIM SEXUAL ASSAULT, SEX OFFENSE, GAMBLING, LIQUOR LAW VIOLATION, ARSON, INTERFERENCE WITH PUBLIC OFFICER, HOMICIDE, KIDNAPPING, INTIMIDATION, STALKING, OBSCENITY, and others</w:t>
      </w:r>
    </w:p>
    <w:p w14:paraId="0000009F">
      <w:pPr>
        <w:spacing w:before="240" w:after="240"/>
        <w:jc w:val="both"/>
        <w:rPr>
          <w:b/>
          <w:bCs/>
          <w:sz w:val="34"/>
          <w:szCs w:val="34"/>
          <w:u w:val="single"/>
        </w:rPr>
      </w:pPr>
      <w:r>
        <w:rPr>
          <w:b/>
          <w:bCs/>
          <w:sz w:val="34"/>
          <w:szCs w:val="34"/>
          <w:u w:val="single"/>
          <w:rtl w:val="0"/>
        </w:rPr>
        <w:t>Data Set Explanation</w:t>
      </w:r>
    </w:p>
    <w:p w14:paraId="000000A0">
      <w:pPr>
        <w:pStyle w:val="4"/>
        <w:keepNext w:val="0"/>
        <w:keepLines w:val="0"/>
        <w:spacing w:before="280"/>
        <w:jc w:val="both"/>
        <w:rPr>
          <w:b/>
          <w:bCs/>
          <w:color w:val="000000"/>
          <w:sz w:val="26"/>
          <w:szCs w:val="26"/>
        </w:rPr>
      </w:pPr>
      <w:bookmarkStart w:id="20" w:name="_9z05jh7y6n11" w:colFirst="0" w:colLast="0"/>
      <w:bookmarkEnd w:id="20"/>
      <w:r>
        <w:rPr>
          <w:b/>
          <w:bCs/>
          <w:color w:val="000000"/>
          <w:sz w:val="26"/>
          <w:szCs w:val="26"/>
          <w:rtl w:val="0"/>
        </w:rPr>
        <w:t>Input Features (22 Variables):</w:t>
      </w:r>
    </w:p>
    <w:p w14:paraId="000000A1">
      <w:pPr>
        <w:pStyle w:val="5"/>
        <w:keepNext w:val="0"/>
        <w:keepLines w:val="0"/>
        <w:spacing w:before="240" w:after="40"/>
        <w:jc w:val="both"/>
        <w:rPr>
          <w:b/>
          <w:bCs/>
          <w:color w:val="000000"/>
        </w:rPr>
      </w:pPr>
      <w:bookmarkStart w:id="21" w:name="_bfjptaui9045" w:colFirst="0" w:colLast="0"/>
      <w:bookmarkEnd w:id="21"/>
      <w:r>
        <w:rPr>
          <w:b/>
          <w:bCs/>
          <w:color w:val="000000"/>
          <w:rtl w:val="0"/>
        </w:rPr>
        <w:t>Crime Identification:</w:t>
      </w:r>
    </w:p>
    <w:p w14:paraId="000000A2">
      <w:pPr>
        <w:numPr>
          <w:ilvl w:val="0"/>
          <w:numId w:val="19"/>
        </w:numPr>
        <w:spacing w:before="240" w:after="0" w:afterAutospacing="0"/>
        <w:ind w:left="720" w:hanging="360"/>
        <w:jc w:val="both"/>
        <w:rPr>
          <w:sz w:val="24"/>
          <w:szCs w:val="24"/>
        </w:rPr>
      </w:pPr>
      <w:r>
        <w:rPr>
          <w:b/>
          <w:bCs/>
          <w:rtl w:val="0"/>
        </w:rPr>
        <w:t>ID:</w:t>
      </w:r>
      <w:r>
        <w:rPr>
          <w:sz w:val="24"/>
          <w:szCs w:val="24"/>
          <w:rtl w:val="0"/>
        </w:rPr>
        <w:t xml:space="preserve"> Unique crime record identifier</w:t>
      </w:r>
    </w:p>
    <w:p w14:paraId="000000A3">
      <w:pPr>
        <w:numPr>
          <w:ilvl w:val="0"/>
          <w:numId w:val="19"/>
        </w:numPr>
        <w:spacing w:before="0" w:beforeAutospacing="0" w:after="0" w:afterAutospacing="0"/>
        <w:ind w:left="720" w:hanging="360"/>
        <w:jc w:val="both"/>
        <w:rPr>
          <w:sz w:val="24"/>
          <w:szCs w:val="24"/>
        </w:rPr>
      </w:pPr>
      <w:r>
        <w:rPr>
          <w:b/>
          <w:bCs/>
          <w:sz w:val="24"/>
          <w:szCs w:val="24"/>
          <w:rtl w:val="0"/>
        </w:rPr>
        <w:t>Case Number:</w:t>
      </w:r>
      <w:r>
        <w:rPr>
          <w:sz w:val="24"/>
          <w:szCs w:val="24"/>
          <w:rtl w:val="0"/>
        </w:rPr>
        <w:t xml:space="preserve"> Official police case reference number</w:t>
      </w:r>
    </w:p>
    <w:p w14:paraId="000000A4">
      <w:pPr>
        <w:numPr>
          <w:ilvl w:val="0"/>
          <w:numId w:val="19"/>
        </w:numPr>
        <w:spacing w:before="0" w:beforeAutospacing="0" w:after="0" w:afterAutospacing="0"/>
        <w:ind w:left="720" w:hanging="360"/>
        <w:jc w:val="both"/>
        <w:rPr>
          <w:sz w:val="24"/>
          <w:szCs w:val="24"/>
        </w:rPr>
      </w:pPr>
      <w:r>
        <w:rPr>
          <w:b/>
          <w:bCs/>
          <w:sz w:val="24"/>
          <w:szCs w:val="24"/>
          <w:rtl w:val="0"/>
        </w:rPr>
        <w:t>IUCR:</w:t>
      </w:r>
      <w:r>
        <w:rPr>
          <w:sz w:val="24"/>
          <w:szCs w:val="24"/>
          <w:rtl w:val="0"/>
        </w:rPr>
        <w:t xml:space="preserve"> Illinois Uniform Crime Reporting code</w:t>
      </w:r>
    </w:p>
    <w:p w14:paraId="000000A5">
      <w:pPr>
        <w:numPr>
          <w:ilvl w:val="0"/>
          <w:numId w:val="19"/>
        </w:numPr>
        <w:spacing w:before="0" w:beforeAutospacing="0" w:after="240"/>
        <w:ind w:left="720" w:hanging="360"/>
        <w:jc w:val="both"/>
        <w:rPr>
          <w:sz w:val="24"/>
          <w:szCs w:val="24"/>
        </w:rPr>
      </w:pPr>
      <w:r>
        <w:rPr>
          <w:b/>
          <w:bCs/>
          <w:sz w:val="24"/>
          <w:szCs w:val="24"/>
          <w:rtl w:val="0"/>
        </w:rPr>
        <w:t>FBI Code:</w:t>
      </w:r>
      <w:r>
        <w:rPr>
          <w:sz w:val="24"/>
          <w:szCs w:val="24"/>
          <w:rtl w:val="0"/>
        </w:rPr>
        <w:t xml:space="preserve"> FBI crime classification code</w:t>
      </w:r>
    </w:p>
    <w:p w14:paraId="000000A6">
      <w:pPr>
        <w:pStyle w:val="5"/>
        <w:keepNext w:val="0"/>
        <w:keepLines w:val="0"/>
        <w:spacing w:before="240" w:after="40"/>
        <w:jc w:val="both"/>
        <w:rPr>
          <w:b/>
          <w:bCs/>
          <w:color w:val="000000"/>
        </w:rPr>
      </w:pPr>
      <w:bookmarkStart w:id="22" w:name="_1qlh313d5twe" w:colFirst="0" w:colLast="0"/>
      <w:bookmarkEnd w:id="22"/>
      <w:r>
        <w:rPr>
          <w:b/>
          <w:bCs/>
          <w:color w:val="000000"/>
          <w:rtl w:val="0"/>
        </w:rPr>
        <w:t>Crime Classification:</w:t>
      </w:r>
    </w:p>
    <w:p w14:paraId="000000A7">
      <w:pPr>
        <w:numPr>
          <w:ilvl w:val="0"/>
          <w:numId w:val="20"/>
        </w:numPr>
        <w:spacing w:before="240" w:after="0" w:afterAutospacing="0"/>
        <w:ind w:left="720" w:hanging="360"/>
        <w:jc w:val="both"/>
        <w:rPr>
          <w:sz w:val="24"/>
          <w:szCs w:val="24"/>
        </w:rPr>
      </w:pPr>
      <w:r>
        <w:rPr>
          <w:b/>
          <w:bCs/>
          <w:rtl w:val="0"/>
        </w:rPr>
        <w:t>Primary Type:</w:t>
      </w:r>
      <w:r>
        <w:rPr>
          <w:sz w:val="24"/>
          <w:szCs w:val="24"/>
          <w:rtl w:val="0"/>
        </w:rPr>
        <w:t xml:space="preserve"> Main crime category (33 types: THEFT, BATTERY, ASSAULT, etc.)</w:t>
      </w:r>
    </w:p>
    <w:p w14:paraId="000000A8">
      <w:pPr>
        <w:numPr>
          <w:ilvl w:val="0"/>
          <w:numId w:val="20"/>
        </w:numPr>
        <w:spacing w:before="0" w:beforeAutospacing="0" w:after="0" w:afterAutospacing="0"/>
        <w:ind w:left="720" w:hanging="360"/>
        <w:jc w:val="both"/>
        <w:rPr>
          <w:sz w:val="24"/>
          <w:szCs w:val="24"/>
        </w:rPr>
      </w:pPr>
      <w:r>
        <w:rPr>
          <w:b/>
          <w:bCs/>
          <w:sz w:val="24"/>
          <w:szCs w:val="24"/>
          <w:rtl w:val="0"/>
        </w:rPr>
        <w:t>Description:</w:t>
      </w:r>
      <w:r>
        <w:rPr>
          <w:sz w:val="24"/>
          <w:szCs w:val="24"/>
          <w:rtl w:val="0"/>
        </w:rPr>
        <w:t xml:space="preserve"> Detailed crime description and subcategory</w:t>
      </w:r>
    </w:p>
    <w:p w14:paraId="000000A9">
      <w:pPr>
        <w:numPr>
          <w:ilvl w:val="0"/>
          <w:numId w:val="20"/>
        </w:numPr>
        <w:spacing w:before="0" w:beforeAutospacing="0" w:after="240"/>
        <w:ind w:left="720" w:hanging="360"/>
        <w:jc w:val="both"/>
        <w:rPr>
          <w:sz w:val="24"/>
          <w:szCs w:val="24"/>
        </w:rPr>
      </w:pPr>
      <w:r>
        <w:rPr>
          <w:b/>
          <w:bCs/>
          <w:sz w:val="24"/>
          <w:szCs w:val="24"/>
          <w:rtl w:val="0"/>
        </w:rPr>
        <w:t>Location Description:</w:t>
      </w:r>
      <w:r>
        <w:rPr>
          <w:sz w:val="24"/>
          <w:szCs w:val="24"/>
          <w:rtl w:val="0"/>
        </w:rPr>
        <w:t xml:space="preserve"> Specific location type (STREET, RESIDENCE, APARTMENT, etc.)</w:t>
      </w:r>
    </w:p>
    <w:p w14:paraId="000000AA">
      <w:pPr>
        <w:pStyle w:val="5"/>
        <w:keepNext w:val="0"/>
        <w:keepLines w:val="0"/>
        <w:spacing w:before="240" w:after="40"/>
        <w:jc w:val="both"/>
        <w:rPr>
          <w:b/>
          <w:bCs/>
          <w:color w:val="000000"/>
        </w:rPr>
      </w:pPr>
      <w:bookmarkStart w:id="23" w:name="_p5awigenwxr6" w:colFirst="0" w:colLast="0"/>
      <w:bookmarkEnd w:id="23"/>
      <w:r>
        <w:rPr>
          <w:b/>
          <w:bCs/>
          <w:color w:val="000000"/>
          <w:rtl w:val="0"/>
        </w:rPr>
        <w:t>Temporal Information:</w:t>
      </w:r>
    </w:p>
    <w:p w14:paraId="000000AB">
      <w:pPr>
        <w:numPr>
          <w:ilvl w:val="0"/>
          <w:numId w:val="21"/>
        </w:numPr>
        <w:spacing w:before="240" w:after="0" w:afterAutospacing="0"/>
        <w:ind w:left="720" w:hanging="360"/>
        <w:jc w:val="both"/>
        <w:rPr>
          <w:sz w:val="24"/>
          <w:szCs w:val="24"/>
        </w:rPr>
      </w:pPr>
      <w:r>
        <w:rPr>
          <w:b/>
          <w:bCs/>
          <w:rtl w:val="0"/>
        </w:rPr>
        <w:t>Date:</w:t>
      </w:r>
      <w:r>
        <w:rPr>
          <w:sz w:val="24"/>
          <w:szCs w:val="24"/>
          <w:rtl w:val="0"/>
        </w:rPr>
        <w:t xml:space="preserve"> Complete datetime when crime occurred</w:t>
      </w:r>
    </w:p>
    <w:p w14:paraId="000000AC">
      <w:pPr>
        <w:numPr>
          <w:ilvl w:val="0"/>
          <w:numId w:val="21"/>
        </w:numPr>
        <w:spacing w:before="0" w:beforeAutospacing="0" w:after="0" w:afterAutospacing="0"/>
        <w:ind w:left="720" w:hanging="360"/>
        <w:jc w:val="both"/>
        <w:rPr>
          <w:sz w:val="24"/>
          <w:szCs w:val="24"/>
        </w:rPr>
      </w:pPr>
      <w:r>
        <w:rPr>
          <w:b/>
          <w:bCs/>
          <w:sz w:val="24"/>
          <w:szCs w:val="24"/>
          <w:rtl w:val="0"/>
        </w:rPr>
        <w:t>Year:</w:t>
      </w:r>
      <w:r>
        <w:rPr>
          <w:sz w:val="24"/>
          <w:szCs w:val="24"/>
          <w:rtl w:val="0"/>
        </w:rPr>
        <w:t xml:space="preserve"> Extracted year of crime</w:t>
      </w:r>
    </w:p>
    <w:p w14:paraId="000000AD">
      <w:pPr>
        <w:numPr>
          <w:ilvl w:val="0"/>
          <w:numId w:val="21"/>
        </w:numPr>
        <w:spacing w:before="0" w:beforeAutospacing="0" w:after="240"/>
        <w:ind w:left="720" w:hanging="360"/>
        <w:jc w:val="both"/>
        <w:rPr>
          <w:sz w:val="24"/>
          <w:szCs w:val="24"/>
        </w:rPr>
      </w:pPr>
      <w:r>
        <w:rPr>
          <w:b/>
          <w:bCs/>
          <w:sz w:val="24"/>
          <w:szCs w:val="24"/>
          <w:rtl w:val="0"/>
        </w:rPr>
        <w:t>Updated On:</w:t>
      </w:r>
      <w:r>
        <w:rPr>
          <w:sz w:val="24"/>
          <w:szCs w:val="24"/>
          <w:rtl w:val="0"/>
        </w:rPr>
        <w:t xml:space="preserve"> Last update timestamp for the record</w:t>
      </w:r>
    </w:p>
    <w:p w14:paraId="000000AE">
      <w:pPr>
        <w:pStyle w:val="5"/>
        <w:keepNext w:val="0"/>
        <w:keepLines w:val="0"/>
        <w:spacing w:before="240" w:after="40"/>
        <w:jc w:val="both"/>
        <w:rPr>
          <w:b/>
          <w:bCs/>
          <w:color w:val="000000"/>
        </w:rPr>
      </w:pPr>
      <w:bookmarkStart w:id="24" w:name="_s1s30kskyw87" w:colFirst="0" w:colLast="0"/>
      <w:bookmarkEnd w:id="24"/>
      <w:r>
        <w:rPr>
          <w:b/>
          <w:bCs/>
          <w:color w:val="000000"/>
          <w:rtl w:val="0"/>
        </w:rPr>
        <w:t>Geographic Features:</w:t>
      </w:r>
    </w:p>
    <w:p w14:paraId="000000AF">
      <w:pPr>
        <w:numPr>
          <w:ilvl w:val="0"/>
          <w:numId w:val="22"/>
        </w:numPr>
        <w:spacing w:before="240" w:after="0" w:afterAutospacing="0"/>
        <w:ind w:left="720" w:hanging="360"/>
        <w:jc w:val="both"/>
        <w:rPr>
          <w:sz w:val="24"/>
          <w:szCs w:val="24"/>
        </w:rPr>
      </w:pPr>
      <w:r>
        <w:rPr>
          <w:b/>
          <w:bCs/>
          <w:rtl w:val="0"/>
        </w:rPr>
        <w:t>Block:</w:t>
      </w:r>
      <w:r>
        <w:rPr>
          <w:sz w:val="24"/>
          <w:szCs w:val="24"/>
          <w:rtl w:val="0"/>
        </w:rPr>
        <w:t xml:space="preserve"> Anonymized street address block</w:t>
      </w:r>
    </w:p>
    <w:p w14:paraId="000000B0">
      <w:pPr>
        <w:numPr>
          <w:ilvl w:val="0"/>
          <w:numId w:val="22"/>
        </w:numPr>
        <w:spacing w:before="0" w:beforeAutospacing="0" w:after="0" w:afterAutospacing="0"/>
        <w:ind w:left="720" w:hanging="360"/>
        <w:jc w:val="both"/>
        <w:rPr>
          <w:sz w:val="24"/>
          <w:szCs w:val="24"/>
        </w:rPr>
      </w:pPr>
      <w:r>
        <w:rPr>
          <w:b/>
          <w:bCs/>
          <w:sz w:val="24"/>
          <w:szCs w:val="24"/>
          <w:rtl w:val="0"/>
        </w:rPr>
        <w:t>Latitude:</w:t>
      </w:r>
      <w:r>
        <w:rPr>
          <w:sz w:val="24"/>
          <w:szCs w:val="24"/>
          <w:rtl w:val="0"/>
        </w:rPr>
        <w:t xml:space="preserve"> Geographic latitude coordinate (41.6 to 42.0 range)</w:t>
      </w:r>
    </w:p>
    <w:p w14:paraId="000000B1">
      <w:pPr>
        <w:numPr>
          <w:ilvl w:val="0"/>
          <w:numId w:val="22"/>
        </w:numPr>
        <w:spacing w:before="0" w:beforeAutospacing="0" w:after="0" w:afterAutospacing="0"/>
        <w:ind w:left="720" w:hanging="360"/>
        <w:jc w:val="both"/>
        <w:rPr>
          <w:sz w:val="24"/>
          <w:szCs w:val="24"/>
        </w:rPr>
      </w:pPr>
      <w:r>
        <w:rPr>
          <w:b/>
          <w:bCs/>
          <w:sz w:val="24"/>
          <w:szCs w:val="24"/>
          <w:rtl w:val="0"/>
        </w:rPr>
        <w:t>Longitude:</w:t>
      </w:r>
      <w:r>
        <w:rPr>
          <w:sz w:val="24"/>
          <w:szCs w:val="24"/>
          <w:rtl w:val="0"/>
        </w:rPr>
        <w:t xml:space="preserve"> Geographic longitude coordinate (-87.9 to -87.5 range)</w:t>
      </w:r>
    </w:p>
    <w:p w14:paraId="000000B2">
      <w:pPr>
        <w:numPr>
          <w:ilvl w:val="0"/>
          <w:numId w:val="22"/>
        </w:numPr>
        <w:spacing w:before="0" w:beforeAutospacing="0" w:after="0" w:afterAutospacing="0"/>
        <w:ind w:left="720" w:hanging="360"/>
        <w:jc w:val="both"/>
        <w:rPr>
          <w:sz w:val="24"/>
          <w:szCs w:val="24"/>
        </w:rPr>
      </w:pPr>
      <w:r>
        <w:rPr>
          <w:b/>
          <w:bCs/>
          <w:sz w:val="24"/>
          <w:szCs w:val="24"/>
          <w:rtl w:val="0"/>
        </w:rPr>
        <w:t>X Coordinate:</w:t>
      </w:r>
      <w:r>
        <w:rPr>
          <w:sz w:val="24"/>
          <w:szCs w:val="24"/>
          <w:rtl w:val="0"/>
        </w:rPr>
        <w:t xml:space="preserve"> Illinois State Plane coordinate system X</w:t>
      </w:r>
    </w:p>
    <w:p w14:paraId="000000B3">
      <w:pPr>
        <w:numPr>
          <w:ilvl w:val="0"/>
          <w:numId w:val="22"/>
        </w:numPr>
        <w:spacing w:before="0" w:beforeAutospacing="0" w:after="0" w:afterAutospacing="0"/>
        <w:ind w:left="720" w:hanging="360"/>
        <w:jc w:val="both"/>
        <w:rPr>
          <w:sz w:val="24"/>
          <w:szCs w:val="24"/>
        </w:rPr>
      </w:pPr>
      <w:r>
        <w:rPr>
          <w:b/>
          <w:bCs/>
          <w:sz w:val="24"/>
          <w:szCs w:val="24"/>
          <w:rtl w:val="0"/>
        </w:rPr>
        <w:t>Y Coordinate:</w:t>
      </w:r>
      <w:r>
        <w:rPr>
          <w:sz w:val="24"/>
          <w:szCs w:val="24"/>
          <w:rtl w:val="0"/>
        </w:rPr>
        <w:t xml:space="preserve"> Illinois State Plane coordinate system Y</w:t>
      </w:r>
    </w:p>
    <w:p w14:paraId="000000B4">
      <w:pPr>
        <w:numPr>
          <w:ilvl w:val="0"/>
          <w:numId w:val="22"/>
        </w:numPr>
        <w:spacing w:before="0" w:beforeAutospacing="0" w:after="240"/>
        <w:ind w:left="720" w:hanging="360"/>
        <w:jc w:val="both"/>
        <w:rPr>
          <w:sz w:val="24"/>
          <w:szCs w:val="24"/>
        </w:rPr>
      </w:pPr>
      <w:r>
        <w:rPr>
          <w:b/>
          <w:bCs/>
          <w:sz w:val="24"/>
          <w:szCs w:val="24"/>
          <w:rtl w:val="0"/>
        </w:rPr>
        <w:t>Location:</w:t>
      </w:r>
      <w:r>
        <w:rPr>
          <w:sz w:val="24"/>
          <w:szCs w:val="24"/>
          <w:rtl w:val="0"/>
        </w:rPr>
        <w:t xml:space="preserve"> Combined latitude and longitude string</w:t>
      </w:r>
    </w:p>
    <w:p w14:paraId="000000B5">
      <w:pPr>
        <w:pStyle w:val="5"/>
        <w:keepNext w:val="0"/>
        <w:keepLines w:val="0"/>
        <w:spacing w:before="240" w:after="40"/>
        <w:jc w:val="both"/>
        <w:rPr>
          <w:b/>
          <w:bCs/>
          <w:color w:val="000000"/>
        </w:rPr>
      </w:pPr>
      <w:bookmarkStart w:id="25" w:name="_d23507pq2mxd" w:colFirst="0" w:colLast="0"/>
      <w:bookmarkEnd w:id="25"/>
      <w:r>
        <w:rPr>
          <w:b/>
          <w:bCs/>
          <w:color w:val="000000"/>
          <w:rtl w:val="0"/>
        </w:rPr>
        <w:t>Administrative Boundaries:</w:t>
      </w:r>
    </w:p>
    <w:p w14:paraId="000000B6">
      <w:pPr>
        <w:numPr>
          <w:ilvl w:val="0"/>
          <w:numId w:val="23"/>
        </w:numPr>
        <w:spacing w:before="240" w:after="0" w:afterAutospacing="0"/>
        <w:ind w:left="720" w:hanging="360"/>
        <w:jc w:val="both"/>
        <w:rPr>
          <w:sz w:val="24"/>
          <w:szCs w:val="24"/>
        </w:rPr>
      </w:pPr>
      <w:r>
        <w:rPr>
          <w:b/>
          <w:bCs/>
          <w:rtl w:val="0"/>
        </w:rPr>
        <w:t>Beat:</w:t>
      </w:r>
      <w:r>
        <w:rPr>
          <w:sz w:val="24"/>
          <w:szCs w:val="24"/>
          <w:rtl w:val="0"/>
        </w:rPr>
        <w:t xml:space="preserve"> Police beat number (patrol area subdivision)</w:t>
      </w:r>
    </w:p>
    <w:p w14:paraId="000000B7">
      <w:pPr>
        <w:numPr>
          <w:ilvl w:val="0"/>
          <w:numId w:val="23"/>
        </w:numPr>
        <w:spacing w:before="0" w:beforeAutospacing="0" w:after="0" w:afterAutospacing="0"/>
        <w:ind w:left="720" w:hanging="360"/>
        <w:jc w:val="both"/>
        <w:rPr>
          <w:sz w:val="24"/>
          <w:szCs w:val="24"/>
        </w:rPr>
      </w:pPr>
      <w:r>
        <w:rPr>
          <w:b/>
          <w:bCs/>
          <w:sz w:val="24"/>
          <w:szCs w:val="24"/>
          <w:rtl w:val="0"/>
        </w:rPr>
        <w:t>District:</w:t>
      </w:r>
      <w:r>
        <w:rPr>
          <w:sz w:val="24"/>
          <w:szCs w:val="24"/>
          <w:rtl w:val="0"/>
        </w:rPr>
        <w:t xml:space="preserve"> Police district number (1-25)</w:t>
      </w:r>
    </w:p>
    <w:p w14:paraId="000000B8">
      <w:pPr>
        <w:numPr>
          <w:ilvl w:val="0"/>
          <w:numId w:val="23"/>
        </w:numPr>
        <w:spacing w:before="0" w:beforeAutospacing="0" w:after="0" w:afterAutospacing="0"/>
        <w:ind w:left="720" w:hanging="360"/>
        <w:jc w:val="both"/>
        <w:rPr>
          <w:sz w:val="24"/>
          <w:szCs w:val="24"/>
        </w:rPr>
      </w:pPr>
      <w:r>
        <w:rPr>
          <w:b/>
          <w:bCs/>
          <w:sz w:val="24"/>
          <w:szCs w:val="24"/>
          <w:rtl w:val="0"/>
        </w:rPr>
        <w:t>Ward:</w:t>
      </w:r>
      <w:r>
        <w:rPr>
          <w:sz w:val="24"/>
          <w:szCs w:val="24"/>
          <w:rtl w:val="0"/>
        </w:rPr>
        <w:t xml:space="preserve"> City council ward number (1-50)</w:t>
      </w:r>
    </w:p>
    <w:p w14:paraId="000000B9">
      <w:pPr>
        <w:numPr>
          <w:ilvl w:val="0"/>
          <w:numId w:val="23"/>
        </w:numPr>
        <w:spacing w:before="0" w:beforeAutospacing="0" w:after="240"/>
        <w:ind w:left="720" w:hanging="360"/>
        <w:jc w:val="both"/>
        <w:rPr>
          <w:sz w:val="24"/>
          <w:szCs w:val="24"/>
        </w:rPr>
      </w:pPr>
      <w:r>
        <w:rPr>
          <w:b/>
          <w:bCs/>
          <w:sz w:val="24"/>
          <w:szCs w:val="24"/>
          <w:rtl w:val="0"/>
        </w:rPr>
        <w:t>Community Area:</w:t>
      </w:r>
      <w:r>
        <w:rPr>
          <w:sz w:val="24"/>
          <w:szCs w:val="24"/>
          <w:rtl w:val="0"/>
        </w:rPr>
        <w:t xml:space="preserve"> Community area number (1-77)</w:t>
      </w:r>
    </w:p>
    <w:p w14:paraId="000000BA">
      <w:pPr>
        <w:pStyle w:val="5"/>
        <w:keepNext w:val="0"/>
        <w:keepLines w:val="0"/>
        <w:spacing w:before="240" w:after="40"/>
        <w:jc w:val="both"/>
        <w:rPr>
          <w:b/>
          <w:bCs/>
          <w:color w:val="000000"/>
        </w:rPr>
      </w:pPr>
      <w:bookmarkStart w:id="26" w:name="_occqrh28riy5" w:colFirst="0" w:colLast="0"/>
      <w:bookmarkEnd w:id="26"/>
      <w:r>
        <w:rPr>
          <w:b/>
          <w:bCs/>
          <w:color w:val="000000"/>
          <w:rtl w:val="0"/>
        </w:rPr>
        <w:t>Crime Status:</w:t>
      </w:r>
    </w:p>
    <w:p w14:paraId="000000BB">
      <w:pPr>
        <w:numPr>
          <w:ilvl w:val="0"/>
          <w:numId w:val="24"/>
        </w:numPr>
        <w:spacing w:before="240" w:after="0" w:afterAutospacing="0"/>
        <w:ind w:left="720" w:hanging="360"/>
        <w:jc w:val="both"/>
        <w:rPr>
          <w:sz w:val="24"/>
          <w:szCs w:val="24"/>
        </w:rPr>
      </w:pPr>
      <w:r>
        <w:rPr>
          <w:b/>
          <w:bCs/>
          <w:rtl w:val="0"/>
        </w:rPr>
        <w:t>Arrest:</w:t>
      </w:r>
      <w:r>
        <w:rPr>
          <w:sz w:val="24"/>
          <w:szCs w:val="24"/>
          <w:rtl w:val="0"/>
        </w:rPr>
        <w:t xml:space="preserve"> Boolean flag indicating if arrest was made (True/False)</w:t>
      </w:r>
    </w:p>
    <w:p w14:paraId="000000BC">
      <w:pPr>
        <w:numPr>
          <w:ilvl w:val="0"/>
          <w:numId w:val="24"/>
        </w:numPr>
        <w:spacing w:before="0" w:beforeAutospacing="0" w:after="240"/>
        <w:ind w:left="720" w:hanging="360"/>
        <w:jc w:val="both"/>
        <w:rPr>
          <w:sz w:val="24"/>
          <w:szCs w:val="24"/>
        </w:rPr>
      </w:pPr>
      <w:r>
        <w:rPr>
          <w:b/>
          <w:bCs/>
          <w:sz w:val="24"/>
          <w:szCs w:val="24"/>
          <w:rtl w:val="0"/>
        </w:rPr>
        <w:t>Domestic:</w:t>
      </w:r>
      <w:r>
        <w:rPr>
          <w:sz w:val="24"/>
          <w:szCs w:val="24"/>
          <w:rtl w:val="0"/>
        </w:rPr>
        <w:t xml:space="preserve"> Boolean flag for domestic violence incidents (True/False)</w:t>
      </w:r>
    </w:p>
    <w:p w14:paraId="000000BD">
      <w:pPr>
        <w:pStyle w:val="5"/>
        <w:keepNext w:val="0"/>
        <w:keepLines w:val="0"/>
        <w:spacing w:before="240" w:after="40"/>
        <w:jc w:val="both"/>
        <w:rPr>
          <w:b/>
          <w:bCs/>
          <w:color w:val="000000"/>
        </w:rPr>
      </w:pPr>
      <w:bookmarkStart w:id="27" w:name="_uw4atc69w023" w:colFirst="0" w:colLast="0"/>
      <w:bookmarkEnd w:id="27"/>
      <w:r>
        <w:rPr>
          <w:b/>
          <w:bCs/>
          <w:color w:val="000000"/>
          <w:rtl w:val="0"/>
        </w:rPr>
        <w:t>Engineered Features (Created during preprocessing):</w:t>
      </w:r>
    </w:p>
    <w:p w14:paraId="000000BE">
      <w:pPr>
        <w:numPr>
          <w:ilvl w:val="0"/>
          <w:numId w:val="25"/>
        </w:numPr>
        <w:spacing w:before="240" w:after="0" w:afterAutospacing="0"/>
        <w:ind w:left="720" w:hanging="360"/>
        <w:jc w:val="both"/>
        <w:rPr>
          <w:sz w:val="24"/>
          <w:szCs w:val="24"/>
        </w:rPr>
      </w:pPr>
      <w:r>
        <w:rPr>
          <w:b/>
          <w:bCs/>
          <w:rtl w:val="0"/>
        </w:rPr>
        <w:t>Hour:</w:t>
      </w:r>
      <w:r>
        <w:rPr>
          <w:sz w:val="24"/>
          <w:szCs w:val="24"/>
          <w:rtl w:val="0"/>
        </w:rPr>
        <w:t xml:space="preserve"> Extracted hour of day (0-23) from datetime</w:t>
      </w:r>
    </w:p>
    <w:p w14:paraId="000000BF">
      <w:pPr>
        <w:numPr>
          <w:ilvl w:val="0"/>
          <w:numId w:val="25"/>
        </w:numPr>
        <w:spacing w:before="0" w:beforeAutospacing="0" w:after="0" w:afterAutospacing="0"/>
        <w:ind w:left="720" w:hanging="360"/>
        <w:jc w:val="both"/>
        <w:rPr>
          <w:sz w:val="24"/>
          <w:szCs w:val="24"/>
        </w:rPr>
      </w:pPr>
      <w:r>
        <w:rPr>
          <w:b/>
          <w:bCs/>
          <w:sz w:val="24"/>
          <w:szCs w:val="24"/>
          <w:rtl w:val="0"/>
        </w:rPr>
        <w:t>Day_of_Week:</w:t>
      </w:r>
      <w:r>
        <w:rPr>
          <w:sz w:val="24"/>
          <w:szCs w:val="24"/>
          <w:rtl w:val="0"/>
        </w:rPr>
        <w:t xml:space="preserve"> Day name (Monday-Sunday)</w:t>
      </w:r>
    </w:p>
    <w:p w14:paraId="000000C0">
      <w:pPr>
        <w:numPr>
          <w:ilvl w:val="0"/>
          <w:numId w:val="25"/>
        </w:numPr>
        <w:spacing w:before="0" w:beforeAutospacing="0" w:after="0" w:afterAutospacing="0"/>
        <w:ind w:left="720" w:hanging="360"/>
        <w:jc w:val="both"/>
        <w:rPr>
          <w:sz w:val="24"/>
          <w:szCs w:val="24"/>
        </w:rPr>
      </w:pPr>
      <w:r>
        <w:rPr>
          <w:b/>
          <w:bCs/>
          <w:sz w:val="24"/>
          <w:szCs w:val="24"/>
          <w:rtl w:val="0"/>
        </w:rPr>
        <w:t>Month:</w:t>
      </w:r>
      <w:r>
        <w:rPr>
          <w:sz w:val="24"/>
          <w:szCs w:val="24"/>
          <w:rtl w:val="0"/>
        </w:rPr>
        <w:t xml:space="preserve"> Month number (1-12)</w:t>
      </w:r>
    </w:p>
    <w:p w14:paraId="000000C1">
      <w:pPr>
        <w:numPr>
          <w:ilvl w:val="0"/>
          <w:numId w:val="25"/>
        </w:numPr>
        <w:spacing w:before="0" w:beforeAutospacing="0" w:after="0" w:afterAutospacing="0"/>
        <w:ind w:left="720" w:hanging="360"/>
        <w:jc w:val="both"/>
        <w:rPr>
          <w:sz w:val="24"/>
          <w:szCs w:val="24"/>
        </w:rPr>
      </w:pPr>
      <w:r>
        <w:rPr>
          <w:b/>
          <w:bCs/>
          <w:sz w:val="24"/>
          <w:szCs w:val="24"/>
          <w:rtl w:val="0"/>
        </w:rPr>
        <w:t>Season:</w:t>
      </w:r>
      <w:r>
        <w:rPr>
          <w:sz w:val="24"/>
          <w:szCs w:val="24"/>
          <w:rtl w:val="0"/>
        </w:rPr>
        <w:t xml:space="preserve"> Season classification (Winter, Spring, Summer, Fall)</w:t>
      </w:r>
    </w:p>
    <w:p w14:paraId="000000C2">
      <w:pPr>
        <w:numPr>
          <w:ilvl w:val="0"/>
          <w:numId w:val="25"/>
        </w:numPr>
        <w:spacing w:before="0" w:beforeAutospacing="0" w:after="0" w:afterAutospacing="0"/>
        <w:ind w:left="720" w:hanging="360"/>
        <w:jc w:val="both"/>
        <w:rPr>
          <w:sz w:val="24"/>
          <w:szCs w:val="24"/>
        </w:rPr>
      </w:pPr>
      <w:r>
        <w:rPr>
          <w:b/>
          <w:bCs/>
          <w:sz w:val="24"/>
          <w:szCs w:val="24"/>
          <w:rtl w:val="0"/>
        </w:rPr>
        <w:t>Is_Weekend:</w:t>
      </w:r>
      <w:r>
        <w:rPr>
          <w:sz w:val="24"/>
          <w:szCs w:val="24"/>
          <w:rtl w:val="0"/>
        </w:rPr>
        <w:t xml:space="preserve"> Boolean flag for weekend crimes</w:t>
      </w:r>
    </w:p>
    <w:p w14:paraId="000000C3">
      <w:pPr>
        <w:numPr>
          <w:ilvl w:val="0"/>
          <w:numId w:val="25"/>
        </w:numPr>
        <w:spacing w:before="0" w:beforeAutospacing="0" w:after="240"/>
        <w:ind w:left="720" w:hanging="360"/>
        <w:jc w:val="both"/>
        <w:rPr>
          <w:sz w:val="24"/>
          <w:szCs w:val="24"/>
        </w:rPr>
      </w:pPr>
      <w:r>
        <w:rPr>
          <w:b/>
          <w:bCs/>
          <w:sz w:val="24"/>
          <w:szCs w:val="24"/>
          <w:rtl w:val="0"/>
        </w:rPr>
        <w:t>Crime_Severity_Score:</w:t>
      </w:r>
      <w:r>
        <w:rPr>
          <w:sz w:val="24"/>
          <w:szCs w:val="24"/>
          <w:rtl w:val="0"/>
        </w:rPr>
        <w:t xml:space="preserve"> Numerical score based on crime type</w:t>
      </w:r>
    </w:p>
    <w:p w14:paraId="000000C4">
      <w:pPr>
        <w:spacing w:before="240" w:after="240"/>
        <w:jc w:val="both"/>
        <w:rPr>
          <w:b/>
          <w:bCs/>
          <w:sz w:val="34"/>
          <w:szCs w:val="34"/>
          <w:u w:val="single"/>
        </w:rPr>
      </w:pPr>
      <w:r>
        <w:rPr>
          <w:b/>
          <w:bCs/>
          <w:sz w:val="34"/>
          <w:szCs w:val="34"/>
          <w:u w:val="single"/>
          <w:rtl w:val="0"/>
        </w:rPr>
        <w:t>Expected Results</w:t>
      </w:r>
    </w:p>
    <w:p w14:paraId="000000C5">
      <w:pPr>
        <w:pStyle w:val="4"/>
        <w:keepNext w:val="0"/>
        <w:keepLines w:val="0"/>
        <w:spacing w:before="280"/>
        <w:jc w:val="both"/>
        <w:rPr>
          <w:b/>
          <w:bCs/>
          <w:color w:val="000000"/>
          <w:sz w:val="26"/>
          <w:szCs w:val="26"/>
        </w:rPr>
      </w:pPr>
      <w:bookmarkStart w:id="28" w:name="_ux5fin676r1r" w:colFirst="0" w:colLast="0"/>
      <w:bookmarkEnd w:id="28"/>
      <w:r>
        <w:rPr>
          <w:b/>
          <w:bCs/>
          <w:color w:val="000000"/>
          <w:sz w:val="26"/>
          <w:szCs w:val="26"/>
          <w:rtl w:val="0"/>
        </w:rPr>
        <w:t>Technical Deliverables:</w:t>
      </w:r>
    </w:p>
    <w:p w14:paraId="000000C6">
      <w:pPr>
        <w:numPr>
          <w:ilvl w:val="0"/>
          <w:numId w:val="26"/>
        </w:numPr>
        <w:spacing w:before="240" w:after="0" w:afterAutospacing="0"/>
        <w:ind w:left="720" w:hanging="360"/>
        <w:jc w:val="both"/>
        <w:rPr>
          <w:sz w:val="24"/>
          <w:szCs w:val="24"/>
        </w:rPr>
      </w:pPr>
      <w:r>
        <w:rPr>
          <w:sz w:val="24"/>
          <w:szCs w:val="24"/>
          <w:rtl w:val="0"/>
        </w:rPr>
        <w:t>Successfully process and analyze 500,000 crime records sampled from 7.8 million dataset</w:t>
      </w:r>
    </w:p>
    <w:p w14:paraId="000000C7">
      <w:pPr>
        <w:numPr>
          <w:ilvl w:val="0"/>
          <w:numId w:val="26"/>
        </w:numPr>
        <w:spacing w:before="0" w:beforeAutospacing="0" w:after="0" w:afterAutospacing="0"/>
        <w:ind w:left="720" w:hanging="360"/>
        <w:jc w:val="both"/>
        <w:rPr>
          <w:sz w:val="24"/>
          <w:szCs w:val="24"/>
        </w:rPr>
      </w:pPr>
      <w:r>
        <w:rPr>
          <w:sz w:val="24"/>
          <w:szCs w:val="24"/>
          <w:rtl w:val="0"/>
        </w:rPr>
        <w:t>Complete MLflow integration with organized experiment tracking for all models</w:t>
      </w:r>
    </w:p>
    <w:p w14:paraId="000000C8">
      <w:pPr>
        <w:numPr>
          <w:ilvl w:val="0"/>
          <w:numId w:val="26"/>
        </w:numPr>
        <w:spacing w:before="0" w:beforeAutospacing="0" w:after="240"/>
        <w:ind w:left="720" w:hanging="360"/>
        <w:jc w:val="both"/>
        <w:rPr>
          <w:sz w:val="24"/>
          <w:szCs w:val="24"/>
        </w:rPr>
      </w:pPr>
      <w:r>
        <w:rPr>
          <w:sz w:val="24"/>
          <w:szCs w:val="24"/>
          <w:rtl w:val="0"/>
        </w:rPr>
        <w:t>Deploy fully functional Streamlit Cloud application with interactive visualizations</w:t>
      </w:r>
    </w:p>
    <w:p w14:paraId="000000C9">
      <w:pPr>
        <w:pStyle w:val="4"/>
        <w:keepNext w:val="0"/>
        <w:keepLines w:val="0"/>
        <w:spacing w:before="280"/>
        <w:jc w:val="both"/>
        <w:rPr>
          <w:b/>
          <w:bCs/>
          <w:color w:val="000000"/>
          <w:sz w:val="26"/>
          <w:szCs w:val="26"/>
        </w:rPr>
      </w:pPr>
      <w:bookmarkStart w:id="29" w:name="_hpfo50gqpeul" w:colFirst="0" w:colLast="0"/>
      <w:bookmarkEnd w:id="29"/>
      <w:r>
        <w:rPr>
          <w:b/>
          <w:bCs/>
          <w:color w:val="000000"/>
          <w:sz w:val="26"/>
          <w:szCs w:val="26"/>
          <w:rtl w:val="0"/>
        </w:rPr>
        <w:t>Step 4: Clustering Analysis Results</w:t>
      </w:r>
    </w:p>
    <w:p w14:paraId="000000CA">
      <w:pPr>
        <w:spacing w:before="240" w:after="240"/>
        <w:jc w:val="both"/>
        <w:rPr>
          <w:b/>
          <w:bCs/>
          <w:sz w:val="24"/>
          <w:szCs w:val="24"/>
        </w:rPr>
      </w:pPr>
      <w:r>
        <w:rPr>
          <w:b/>
          <w:bCs/>
          <w:sz w:val="24"/>
          <w:szCs w:val="24"/>
          <w:rtl w:val="0"/>
        </w:rPr>
        <w:t>Geographic Crime Hotspot Clustering:</w:t>
      </w:r>
    </w:p>
    <w:p w14:paraId="000000CB">
      <w:pPr>
        <w:numPr>
          <w:ilvl w:val="0"/>
          <w:numId w:val="27"/>
        </w:numPr>
        <w:spacing w:before="240" w:after="0" w:afterAutospacing="0"/>
        <w:ind w:left="720" w:hanging="360"/>
        <w:jc w:val="both"/>
        <w:rPr>
          <w:sz w:val="24"/>
          <w:szCs w:val="24"/>
        </w:rPr>
      </w:pPr>
      <w:r>
        <w:rPr>
          <w:sz w:val="24"/>
          <w:szCs w:val="24"/>
          <w:rtl w:val="0"/>
        </w:rPr>
        <w:t>Identify 5-10 distinct crime zones on Chicago map</w:t>
      </w:r>
    </w:p>
    <w:p w14:paraId="000000CC">
      <w:pPr>
        <w:numPr>
          <w:ilvl w:val="0"/>
          <w:numId w:val="27"/>
        </w:numPr>
        <w:spacing w:before="0" w:beforeAutospacing="0" w:after="0" w:afterAutospacing="0"/>
        <w:ind w:left="720" w:hanging="360"/>
        <w:jc w:val="both"/>
        <w:rPr>
          <w:sz w:val="24"/>
          <w:szCs w:val="24"/>
        </w:rPr>
      </w:pPr>
      <w:r>
        <w:rPr>
          <w:sz w:val="24"/>
          <w:szCs w:val="24"/>
          <w:rtl w:val="0"/>
        </w:rPr>
        <w:t>K-Means: Creates circular hotspot zones with clear center points for patrol focus</w:t>
      </w:r>
    </w:p>
    <w:p w14:paraId="000000CD">
      <w:pPr>
        <w:numPr>
          <w:ilvl w:val="0"/>
          <w:numId w:val="27"/>
        </w:numPr>
        <w:spacing w:before="0" w:beforeAutospacing="0" w:after="0" w:afterAutospacing="0"/>
        <w:ind w:left="720" w:hanging="360"/>
        <w:jc w:val="both"/>
        <w:rPr>
          <w:sz w:val="24"/>
          <w:szCs w:val="24"/>
        </w:rPr>
      </w:pPr>
      <w:r>
        <w:rPr>
          <w:sz w:val="24"/>
          <w:szCs w:val="24"/>
          <w:rtl w:val="0"/>
        </w:rPr>
        <w:t>DBSCAN: Finds naturally formed high-crime areas and removes isolated incidents</w:t>
      </w:r>
    </w:p>
    <w:p w14:paraId="000000CE">
      <w:pPr>
        <w:numPr>
          <w:ilvl w:val="0"/>
          <w:numId w:val="27"/>
        </w:numPr>
        <w:spacing w:before="0" w:beforeAutospacing="0" w:after="0" w:afterAutospacing="0"/>
        <w:ind w:left="720" w:hanging="360"/>
        <w:jc w:val="both"/>
        <w:rPr>
          <w:sz w:val="24"/>
          <w:szCs w:val="24"/>
        </w:rPr>
      </w:pPr>
      <w:r>
        <w:rPr>
          <w:sz w:val="24"/>
          <w:szCs w:val="24"/>
          <w:rtl w:val="0"/>
        </w:rPr>
        <w:t>Hierarchical: Shows how zones relate (e.g., South Side breaks into smaller neighborhoods)</w:t>
      </w:r>
    </w:p>
    <w:p w14:paraId="000000CF">
      <w:pPr>
        <w:numPr>
          <w:ilvl w:val="0"/>
          <w:numId w:val="27"/>
        </w:numPr>
        <w:spacing w:before="0" w:beforeAutospacing="0" w:after="0" w:afterAutospacing="0"/>
        <w:ind w:left="720" w:hanging="360"/>
        <w:jc w:val="both"/>
        <w:rPr>
          <w:sz w:val="24"/>
          <w:szCs w:val="24"/>
        </w:rPr>
      </w:pPr>
      <w:r>
        <w:rPr>
          <w:sz w:val="24"/>
          <w:szCs w:val="24"/>
          <w:rtl w:val="0"/>
        </w:rPr>
        <w:t>Each cluster shows: total crimes, dominant crime types, and arrest rates</w:t>
      </w:r>
    </w:p>
    <w:p w14:paraId="000000D0">
      <w:pPr>
        <w:numPr>
          <w:ilvl w:val="0"/>
          <w:numId w:val="27"/>
        </w:numPr>
        <w:spacing w:before="0" w:beforeAutospacing="0" w:after="0" w:afterAutospacing="0"/>
        <w:ind w:left="720" w:hanging="360"/>
        <w:jc w:val="both"/>
        <w:rPr>
          <w:sz w:val="24"/>
          <w:szCs w:val="24"/>
        </w:rPr>
      </w:pPr>
      <w:r>
        <w:rPr>
          <w:sz w:val="24"/>
          <w:szCs w:val="24"/>
          <w:rtl w:val="0"/>
        </w:rPr>
        <w:t>Generate crime heatmap with color-coded risk zones (red = high risk, yellow = medium, green = low)</w:t>
      </w:r>
    </w:p>
    <w:p w14:paraId="000000D1">
      <w:pPr>
        <w:numPr>
          <w:ilvl w:val="0"/>
          <w:numId w:val="27"/>
        </w:numPr>
        <w:spacing w:before="0" w:beforeAutospacing="0" w:after="0" w:afterAutospacing="0"/>
        <w:ind w:left="720" w:hanging="360"/>
        <w:jc w:val="both"/>
        <w:rPr>
          <w:sz w:val="24"/>
          <w:szCs w:val="24"/>
        </w:rPr>
      </w:pPr>
      <w:r>
        <w:rPr>
          <w:sz w:val="24"/>
          <w:szCs w:val="24"/>
          <w:rtl w:val="0"/>
        </w:rPr>
        <w:t>Compare algorithms using silhouette score (target: above 0.5)</w:t>
      </w:r>
    </w:p>
    <w:p w14:paraId="000000D2">
      <w:pPr>
        <w:numPr>
          <w:ilvl w:val="0"/>
          <w:numId w:val="27"/>
        </w:numPr>
        <w:spacing w:before="0" w:beforeAutospacing="0" w:after="240"/>
        <w:ind w:left="720" w:hanging="360"/>
        <w:jc w:val="both"/>
        <w:rPr>
          <w:sz w:val="24"/>
          <w:szCs w:val="24"/>
        </w:rPr>
      </w:pPr>
      <w:r>
        <w:rPr>
          <w:sz w:val="24"/>
          <w:szCs w:val="24"/>
          <w:rtl w:val="0"/>
        </w:rPr>
        <w:t>Select best algorithm based on scores and practical usability</w:t>
      </w:r>
    </w:p>
    <w:p w14:paraId="000000D3">
      <w:pPr>
        <w:spacing w:before="240" w:after="240"/>
        <w:jc w:val="both"/>
        <w:rPr>
          <w:b/>
          <w:bCs/>
          <w:sz w:val="24"/>
          <w:szCs w:val="24"/>
        </w:rPr>
      </w:pPr>
      <w:r>
        <w:rPr>
          <w:b/>
          <w:bCs/>
          <w:sz w:val="24"/>
          <w:szCs w:val="24"/>
          <w:rtl w:val="0"/>
        </w:rPr>
        <w:t>Temporal Pattern Clustering:</w:t>
      </w:r>
    </w:p>
    <w:p w14:paraId="000000D4">
      <w:pPr>
        <w:numPr>
          <w:ilvl w:val="0"/>
          <w:numId w:val="28"/>
        </w:numPr>
        <w:spacing w:before="240" w:after="0" w:afterAutospacing="0"/>
        <w:ind w:left="720" w:hanging="360"/>
        <w:jc w:val="both"/>
        <w:rPr>
          <w:sz w:val="24"/>
          <w:szCs w:val="24"/>
        </w:rPr>
      </w:pPr>
      <w:r>
        <w:rPr>
          <w:sz w:val="24"/>
          <w:szCs w:val="24"/>
          <w:rtl w:val="0"/>
        </w:rPr>
        <w:t>Find 3-5 time-based crime patterns (late-night crimes, rush-hour incidents, weekend patterns)</w:t>
      </w:r>
    </w:p>
    <w:p w14:paraId="000000D5">
      <w:pPr>
        <w:numPr>
          <w:ilvl w:val="0"/>
          <w:numId w:val="28"/>
        </w:numPr>
        <w:spacing w:before="0" w:beforeAutospacing="0" w:after="0" w:afterAutospacing="0"/>
        <w:ind w:left="720" w:hanging="360"/>
        <w:jc w:val="both"/>
        <w:rPr>
          <w:sz w:val="24"/>
          <w:szCs w:val="24"/>
        </w:rPr>
      </w:pPr>
      <w:r>
        <w:rPr>
          <w:sz w:val="24"/>
          <w:szCs w:val="24"/>
          <w:rtl w:val="0"/>
        </w:rPr>
        <w:t>Identify peak danger times (e.g., 10 PM - 2 AM for violent crimes)</w:t>
      </w:r>
    </w:p>
    <w:p w14:paraId="000000D6">
      <w:pPr>
        <w:numPr>
          <w:ilvl w:val="0"/>
          <w:numId w:val="28"/>
        </w:numPr>
        <w:spacing w:before="0" w:beforeAutospacing="0" w:after="0" w:afterAutospacing="0"/>
        <w:ind w:left="720" w:hanging="360"/>
        <w:jc w:val="both"/>
        <w:rPr>
          <w:sz w:val="24"/>
          <w:szCs w:val="24"/>
        </w:rPr>
      </w:pPr>
      <w:r>
        <w:rPr>
          <w:sz w:val="24"/>
          <w:szCs w:val="24"/>
          <w:rtl w:val="0"/>
        </w:rPr>
        <w:t>Show seasonal trends (which months have more crimes)</w:t>
      </w:r>
    </w:p>
    <w:p w14:paraId="000000D7">
      <w:pPr>
        <w:numPr>
          <w:ilvl w:val="0"/>
          <w:numId w:val="28"/>
        </w:numPr>
        <w:spacing w:before="0" w:beforeAutospacing="0" w:after="0" w:afterAutospacing="0"/>
        <w:ind w:left="720" w:hanging="360"/>
        <w:jc w:val="both"/>
        <w:rPr>
          <w:sz w:val="24"/>
          <w:szCs w:val="24"/>
        </w:rPr>
      </w:pPr>
      <w:r>
        <w:rPr>
          <w:sz w:val="24"/>
          <w:szCs w:val="24"/>
          <w:rtl w:val="0"/>
        </w:rPr>
        <w:t>Compare weekday vs weekend crime patterns</w:t>
      </w:r>
    </w:p>
    <w:p w14:paraId="000000D8">
      <w:pPr>
        <w:numPr>
          <w:ilvl w:val="0"/>
          <w:numId w:val="28"/>
        </w:numPr>
        <w:spacing w:before="0" w:beforeAutospacing="0" w:after="240"/>
        <w:ind w:left="720" w:hanging="360"/>
        <w:jc w:val="both"/>
        <w:rPr>
          <w:sz w:val="24"/>
          <w:szCs w:val="24"/>
        </w:rPr>
      </w:pPr>
      <w:r>
        <w:rPr>
          <w:sz w:val="24"/>
          <w:szCs w:val="24"/>
          <w:rtl w:val="0"/>
        </w:rPr>
        <w:t>Create hourly heatmap showing when crimes happen most</w:t>
      </w:r>
    </w:p>
    <w:p w14:paraId="000000D9">
      <w:pPr>
        <w:pStyle w:val="4"/>
        <w:keepNext w:val="0"/>
        <w:keepLines w:val="0"/>
        <w:spacing w:before="280"/>
        <w:jc w:val="both"/>
        <w:rPr>
          <w:b/>
          <w:bCs/>
          <w:color w:val="000000"/>
          <w:sz w:val="26"/>
          <w:szCs w:val="26"/>
        </w:rPr>
      </w:pPr>
      <w:bookmarkStart w:id="30" w:name="_dn3vn9kohh36" w:colFirst="0" w:colLast="0"/>
      <w:bookmarkEnd w:id="30"/>
      <w:r>
        <w:rPr>
          <w:b/>
          <w:bCs/>
          <w:color w:val="000000"/>
          <w:sz w:val="26"/>
          <w:szCs w:val="26"/>
          <w:rtl w:val="0"/>
        </w:rPr>
        <w:t>Step 5: Dimensionality Reduction Results</w:t>
      </w:r>
    </w:p>
    <w:p w14:paraId="000000DA">
      <w:pPr>
        <w:spacing w:before="240" w:after="240"/>
        <w:jc w:val="both"/>
        <w:rPr>
          <w:b/>
          <w:bCs/>
          <w:sz w:val="24"/>
          <w:szCs w:val="24"/>
        </w:rPr>
      </w:pPr>
      <w:r>
        <w:rPr>
          <w:b/>
          <w:bCs/>
          <w:sz w:val="24"/>
          <w:szCs w:val="24"/>
          <w:rtl w:val="0"/>
        </w:rPr>
        <w:t>PCA (Principal Component Analysis):</w:t>
      </w:r>
    </w:p>
    <w:p w14:paraId="000000DB">
      <w:pPr>
        <w:numPr>
          <w:ilvl w:val="0"/>
          <w:numId w:val="29"/>
        </w:numPr>
        <w:spacing w:before="240" w:after="0" w:afterAutospacing="0"/>
        <w:ind w:left="720" w:hanging="360"/>
        <w:jc w:val="both"/>
        <w:rPr>
          <w:sz w:val="24"/>
          <w:szCs w:val="24"/>
        </w:rPr>
      </w:pPr>
      <w:r>
        <w:rPr>
          <w:sz w:val="24"/>
          <w:szCs w:val="24"/>
          <w:rtl w:val="0"/>
        </w:rPr>
        <w:t>Compress 22 features down to 2-3 main components capturing 70%+ information</w:t>
      </w:r>
    </w:p>
    <w:p w14:paraId="000000DC">
      <w:pPr>
        <w:numPr>
          <w:ilvl w:val="0"/>
          <w:numId w:val="29"/>
        </w:numPr>
        <w:spacing w:before="0" w:beforeAutospacing="0" w:after="0" w:afterAutospacing="0"/>
        <w:ind w:left="720" w:hanging="360"/>
        <w:jc w:val="both"/>
        <w:rPr>
          <w:sz w:val="24"/>
          <w:szCs w:val="24"/>
        </w:rPr>
      </w:pPr>
      <w:r>
        <w:rPr>
          <w:sz w:val="24"/>
          <w:szCs w:val="24"/>
          <w:rtl w:val="0"/>
        </w:rPr>
        <w:t>Identify which features matter most (likely: location, time, crime type)</w:t>
      </w:r>
    </w:p>
    <w:p w14:paraId="000000DD">
      <w:pPr>
        <w:numPr>
          <w:ilvl w:val="0"/>
          <w:numId w:val="29"/>
        </w:numPr>
        <w:spacing w:before="0" w:beforeAutospacing="0" w:after="0" w:afterAutospacing="0"/>
        <w:ind w:left="720" w:hanging="360"/>
        <w:jc w:val="both"/>
        <w:rPr>
          <w:sz w:val="24"/>
          <w:szCs w:val="24"/>
        </w:rPr>
      </w:pPr>
      <w:r>
        <w:rPr>
          <w:sz w:val="24"/>
          <w:szCs w:val="24"/>
          <w:rtl w:val="0"/>
        </w:rPr>
        <w:t>Create 2D scatter plot to visualize crime patterns</w:t>
      </w:r>
    </w:p>
    <w:p w14:paraId="000000DE">
      <w:pPr>
        <w:numPr>
          <w:ilvl w:val="0"/>
          <w:numId w:val="29"/>
        </w:numPr>
        <w:spacing w:before="0" w:beforeAutospacing="0" w:after="0" w:afterAutospacing="0"/>
        <w:ind w:left="720" w:hanging="360"/>
        <w:jc w:val="both"/>
        <w:rPr>
          <w:sz w:val="24"/>
          <w:szCs w:val="24"/>
        </w:rPr>
      </w:pPr>
      <w:r>
        <w:rPr>
          <w:sz w:val="24"/>
          <w:szCs w:val="24"/>
          <w:rtl w:val="0"/>
        </w:rPr>
        <w:t>Generate scree plot to show how much information each component captures</w:t>
      </w:r>
    </w:p>
    <w:p w14:paraId="000000DF">
      <w:pPr>
        <w:numPr>
          <w:ilvl w:val="0"/>
          <w:numId w:val="29"/>
        </w:numPr>
        <w:spacing w:before="0" w:beforeAutospacing="0" w:after="240"/>
        <w:ind w:left="720" w:hanging="360"/>
        <w:jc w:val="both"/>
        <w:rPr>
          <w:sz w:val="24"/>
          <w:szCs w:val="24"/>
        </w:rPr>
      </w:pPr>
      <w:r>
        <w:rPr>
          <w:sz w:val="24"/>
          <w:szCs w:val="24"/>
          <w:rtl w:val="0"/>
        </w:rPr>
        <w:t>Make data easier to understand and visualize</w:t>
      </w:r>
    </w:p>
    <w:p w14:paraId="000000E0">
      <w:pPr>
        <w:spacing w:before="240" w:after="240"/>
        <w:jc w:val="both"/>
        <w:rPr>
          <w:b/>
          <w:bCs/>
          <w:sz w:val="24"/>
          <w:szCs w:val="24"/>
        </w:rPr>
      </w:pPr>
      <w:r>
        <w:rPr>
          <w:b/>
          <w:bCs/>
          <w:sz w:val="24"/>
          <w:szCs w:val="24"/>
          <w:rtl w:val="0"/>
        </w:rPr>
        <w:t>t-SNE Visualization:</w:t>
      </w:r>
    </w:p>
    <w:p w14:paraId="000000E1">
      <w:pPr>
        <w:numPr>
          <w:ilvl w:val="0"/>
          <w:numId w:val="30"/>
        </w:numPr>
        <w:spacing w:before="240" w:after="0" w:afterAutospacing="0"/>
        <w:ind w:left="720" w:hanging="360"/>
        <w:jc w:val="both"/>
        <w:rPr>
          <w:sz w:val="24"/>
          <w:szCs w:val="24"/>
        </w:rPr>
      </w:pPr>
      <w:r>
        <w:rPr>
          <w:sz w:val="24"/>
          <w:szCs w:val="24"/>
          <w:rtl w:val="0"/>
        </w:rPr>
        <w:t>Create beautiful 2D plots where similar crimes cluster together</w:t>
      </w:r>
    </w:p>
    <w:p w14:paraId="000000E2">
      <w:pPr>
        <w:numPr>
          <w:ilvl w:val="0"/>
          <w:numId w:val="30"/>
        </w:numPr>
        <w:spacing w:before="0" w:beforeAutospacing="0" w:after="0" w:afterAutospacing="0"/>
        <w:ind w:left="720" w:hanging="360"/>
        <w:jc w:val="both"/>
        <w:rPr>
          <w:sz w:val="24"/>
          <w:szCs w:val="24"/>
        </w:rPr>
      </w:pPr>
      <w:r>
        <w:rPr>
          <w:sz w:val="24"/>
          <w:szCs w:val="24"/>
          <w:rtl w:val="0"/>
        </w:rPr>
        <w:t>Color-code by crime type to see natural groupings</w:t>
      </w:r>
    </w:p>
    <w:p w14:paraId="000000E3">
      <w:pPr>
        <w:numPr>
          <w:ilvl w:val="0"/>
          <w:numId w:val="30"/>
        </w:numPr>
        <w:spacing w:before="0" w:beforeAutospacing="0" w:after="0" w:afterAutospacing="0"/>
        <w:ind w:left="720" w:hanging="360"/>
        <w:jc w:val="both"/>
        <w:rPr>
          <w:sz w:val="24"/>
          <w:szCs w:val="24"/>
        </w:rPr>
      </w:pPr>
      <w:r>
        <w:rPr>
          <w:sz w:val="24"/>
          <w:szCs w:val="24"/>
          <w:rtl w:val="0"/>
        </w:rPr>
        <w:t>Color-code by time period to see day vs night patterns</w:t>
      </w:r>
    </w:p>
    <w:p w14:paraId="000000E4">
      <w:pPr>
        <w:numPr>
          <w:ilvl w:val="0"/>
          <w:numId w:val="30"/>
        </w:numPr>
        <w:spacing w:before="0" w:beforeAutospacing="0" w:after="0" w:afterAutospacing="0"/>
        <w:ind w:left="720" w:hanging="360"/>
        <w:jc w:val="both"/>
        <w:rPr>
          <w:sz w:val="24"/>
          <w:szCs w:val="24"/>
        </w:rPr>
      </w:pPr>
      <w:r>
        <w:rPr>
          <w:sz w:val="24"/>
          <w:szCs w:val="24"/>
          <w:rtl w:val="0"/>
        </w:rPr>
        <w:t>Compare with PCA results to validate findings</w:t>
      </w:r>
    </w:p>
    <w:p w14:paraId="000000E5">
      <w:pPr>
        <w:numPr>
          <w:ilvl w:val="0"/>
          <w:numId w:val="30"/>
        </w:numPr>
        <w:spacing w:before="0" w:beforeAutospacing="0" w:after="240"/>
        <w:ind w:left="720" w:hanging="360"/>
        <w:jc w:val="both"/>
        <w:rPr>
          <w:sz w:val="24"/>
          <w:szCs w:val="24"/>
        </w:rPr>
      </w:pPr>
      <w:r>
        <w:rPr>
          <w:sz w:val="24"/>
          <w:szCs w:val="24"/>
          <w:rtl w:val="0"/>
        </w:rPr>
        <w:t>Interactive plots allowing drill-down into specific crime groups</w:t>
      </w:r>
    </w:p>
    <w:p w14:paraId="000000E6">
      <w:pPr>
        <w:pStyle w:val="3"/>
        <w:keepNext w:val="0"/>
        <w:keepLines w:val="0"/>
        <w:spacing w:after="80"/>
        <w:jc w:val="both"/>
        <w:rPr>
          <w:b/>
          <w:bCs/>
          <w:sz w:val="34"/>
          <w:szCs w:val="34"/>
          <w:u w:val="single"/>
        </w:rPr>
      </w:pPr>
      <w:bookmarkStart w:id="31" w:name="_mcxhb6vi7if4" w:colFirst="0" w:colLast="0"/>
      <w:bookmarkEnd w:id="31"/>
      <w:r>
        <w:rPr>
          <w:b/>
          <w:bCs/>
          <w:sz w:val="34"/>
          <w:szCs w:val="34"/>
          <w:u w:val="single"/>
          <w:rtl w:val="0"/>
        </w:rPr>
        <w:t>Project Evaluation Metrics</w:t>
      </w:r>
    </w:p>
    <w:p w14:paraId="000000E7">
      <w:pPr>
        <w:pStyle w:val="4"/>
        <w:keepNext w:val="0"/>
        <w:keepLines w:val="0"/>
        <w:spacing w:before="280"/>
        <w:jc w:val="both"/>
        <w:rPr>
          <w:b/>
          <w:bCs/>
          <w:color w:val="000000"/>
          <w:sz w:val="26"/>
          <w:szCs w:val="26"/>
        </w:rPr>
      </w:pPr>
      <w:bookmarkStart w:id="32" w:name="_4aq3viabdcqf" w:colFirst="0" w:colLast="0"/>
      <w:bookmarkEnd w:id="32"/>
      <w:r>
        <w:rPr>
          <w:b/>
          <w:bCs/>
          <w:color w:val="000000"/>
          <w:sz w:val="26"/>
          <w:szCs w:val="26"/>
          <w:rtl w:val="0"/>
        </w:rPr>
        <w:t>Technical Performance Evaluation (70%):</w:t>
      </w:r>
    </w:p>
    <w:p w14:paraId="000000E8">
      <w:pPr>
        <w:numPr>
          <w:ilvl w:val="0"/>
          <w:numId w:val="31"/>
        </w:numPr>
        <w:spacing w:before="240" w:after="0" w:afterAutospacing="0"/>
        <w:ind w:left="720" w:hanging="360"/>
        <w:jc w:val="both"/>
        <w:rPr>
          <w:sz w:val="24"/>
          <w:szCs w:val="24"/>
        </w:rPr>
      </w:pPr>
      <w:r>
        <w:rPr>
          <w:sz w:val="24"/>
          <w:szCs w:val="24"/>
          <w:rtl w:val="0"/>
        </w:rPr>
        <w:t>Data preprocessing and sampling methodology (10%)</w:t>
      </w:r>
    </w:p>
    <w:p w14:paraId="000000E9">
      <w:pPr>
        <w:numPr>
          <w:ilvl w:val="0"/>
          <w:numId w:val="31"/>
        </w:numPr>
        <w:spacing w:before="0" w:beforeAutospacing="0" w:after="0" w:afterAutospacing="0"/>
        <w:ind w:left="720" w:hanging="360"/>
        <w:jc w:val="both"/>
        <w:rPr>
          <w:sz w:val="24"/>
          <w:szCs w:val="24"/>
        </w:rPr>
      </w:pPr>
      <w:r>
        <w:rPr>
          <w:sz w:val="24"/>
          <w:szCs w:val="24"/>
          <w:rtl w:val="0"/>
        </w:rPr>
        <w:t>Clustering analysis: minimum 3 algorithms with performance comparison (30%)</w:t>
      </w:r>
    </w:p>
    <w:p w14:paraId="000000EA">
      <w:pPr>
        <w:numPr>
          <w:ilvl w:val="0"/>
          <w:numId w:val="31"/>
        </w:numPr>
        <w:spacing w:before="0" w:beforeAutospacing="0" w:after="0" w:afterAutospacing="0"/>
        <w:ind w:left="720" w:hanging="360"/>
        <w:jc w:val="both"/>
        <w:rPr>
          <w:sz w:val="24"/>
          <w:szCs w:val="24"/>
        </w:rPr>
      </w:pPr>
      <w:r>
        <w:rPr>
          <w:sz w:val="24"/>
          <w:szCs w:val="24"/>
          <w:rtl w:val="0"/>
        </w:rPr>
        <w:t>Dimensionality reduction: PCA and one visualization technique (20%)</w:t>
      </w:r>
    </w:p>
    <w:p w14:paraId="000000EB">
      <w:pPr>
        <w:numPr>
          <w:ilvl w:val="0"/>
          <w:numId w:val="31"/>
        </w:numPr>
        <w:spacing w:before="0" w:beforeAutospacing="0" w:after="240"/>
        <w:ind w:left="720" w:hanging="360"/>
        <w:jc w:val="both"/>
        <w:rPr>
          <w:sz w:val="24"/>
          <w:szCs w:val="24"/>
        </w:rPr>
      </w:pPr>
      <w:r>
        <w:rPr>
          <w:sz w:val="24"/>
          <w:szCs w:val="24"/>
          <w:rtl w:val="0"/>
        </w:rPr>
        <w:t>MLflow integration: experiment tracking for all models (10%</w:t>
      </w:r>
    </w:p>
    <w:p w14:paraId="000000EC">
      <w:pPr>
        <w:pStyle w:val="4"/>
        <w:keepNext w:val="0"/>
        <w:keepLines w:val="0"/>
        <w:spacing w:before="280"/>
        <w:jc w:val="both"/>
        <w:rPr>
          <w:b/>
          <w:bCs/>
          <w:color w:val="000000"/>
          <w:sz w:val="26"/>
          <w:szCs w:val="26"/>
        </w:rPr>
      </w:pPr>
      <w:bookmarkStart w:id="33" w:name="_35ghz626j35l" w:colFirst="0" w:colLast="0"/>
      <w:bookmarkEnd w:id="33"/>
      <w:r>
        <w:rPr>
          <w:b/>
          <w:bCs/>
          <w:color w:val="000000"/>
          <w:sz w:val="26"/>
          <w:szCs w:val="26"/>
          <w:rtl w:val="0"/>
        </w:rPr>
        <w:t>Application Development and Deployment (30%):</w:t>
      </w:r>
    </w:p>
    <w:p w14:paraId="000000ED">
      <w:pPr>
        <w:numPr>
          <w:ilvl w:val="0"/>
          <w:numId w:val="32"/>
        </w:numPr>
        <w:spacing w:before="240" w:after="0" w:afterAutospacing="0"/>
        <w:ind w:left="720" w:hanging="360"/>
        <w:jc w:val="both"/>
        <w:rPr>
          <w:sz w:val="24"/>
          <w:szCs w:val="24"/>
        </w:rPr>
      </w:pPr>
      <w:r>
        <w:rPr>
          <w:sz w:val="24"/>
          <w:szCs w:val="24"/>
          <w:rtl w:val="0"/>
        </w:rPr>
        <w:t>Streamlit application with interactive visualizations and user interface (20%)</w:t>
      </w:r>
    </w:p>
    <w:p w14:paraId="000000EE">
      <w:pPr>
        <w:numPr>
          <w:ilvl w:val="0"/>
          <w:numId w:val="32"/>
        </w:numPr>
        <w:spacing w:before="0" w:beforeAutospacing="0" w:after="240"/>
        <w:ind w:left="720" w:hanging="360"/>
        <w:jc w:val="both"/>
        <w:rPr>
          <w:sz w:val="24"/>
          <w:szCs w:val="24"/>
        </w:rPr>
      </w:pPr>
      <w:r>
        <w:rPr>
          <w:sz w:val="24"/>
          <w:szCs w:val="24"/>
          <w:rtl w:val="0"/>
        </w:rPr>
        <w:t>Cloud deployment stability, performance, and accessibility (10%)</w:t>
      </w:r>
    </w:p>
    <w:p w14:paraId="000000EF">
      <w:pPr>
        <w:pStyle w:val="4"/>
        <w:keepNext w:val="0"/>
        <w:keepLines w:val="0"/>
        <w:spacing w:before="280"/>
        <w:jc w:val="both"/>
        <w:rPr>
          <w:b/>
          <w:bCs/>
          <w:color w:val="000000"/>
          <w:sz w:val="26"/>
          <w:szCs w:val="26"/>
        </w:rPr>
      </w:pPr>
      <w:bookmarkStart w:id="34" w:name="_xx04yse3zukb" w:colFirst="0" w:colLast="0"/>
      <w:bookmarkEnd w:id="34"/>
      <w:r>
        <w:rPr>
          <w:b/>
          <w:bCs/>
          <w:color w:val="000000"/>
          <w:sz w:val="26"/>
          <w:szCs w:val="26"/>
          <w:rtl w:val="0"/>
        </w:rPr>
        <w:t>Optional Bonus Deliverable (+10%):</w:t>
      </w:r>
    </w:p>
    <w:p w14:paraId="000000F0">
      <w:pPr>
        <w:numPr>
          <w:ilvl w:val="0"/>
          <w:numId w:val="33"/>
        </w:numPr>
        <w:spacing w:before="240" w:after="0" w:afterAutospacing="0"/>
        <w:ind w:left="720" w:hanging="360"/>
        <w:jc w:val="both"/>
        <w:rPr>
          <w:sz w:val="24"/>
          <w:szCs w:val="24"/>
        </w:rPr>
      </w:pPr>
      <w:r>
        <w:rPr>
          <w:sz w:val="24"/>
          <w:szCs w:val="24"/>
          <w:rtl w:val="0"/>
        </w:rPr>
        <w:t>Docker containerization setup</w:t>
      </w:r>
    </w:p>
    <w:p w14:paraId="000000F1">
      <w:pPr>
        <w:numPr>
          <w:ilvl w:val="0"/>
          <w:numId w:val="33"/>
        </w:numPr>
        <w:spacing w:before="0" w:beforeAutospacing="0" w:after="0" w:afterAutospacing="0"/>
        <w:ind w:left="720" w:hanging="360"/>
        <w:jc w:val="both"/>
        <w:rPr>
          <w:sz w:val="24"/>
          <w:szCs w:val="24"/>
        </w:rPr>
      </w:pPr>
      <w:r>
        <w:rPr>
          <w:sz w:val="24"/>
          <w:szCs w:val="24"/>
          <w:rtl w:val="0"/>
        </w:rPr>
        <w:t>Complete Dockerfile and docker-compose.yml</w:t>
      </w:r>
    </w:p>
    <w:p w14:paraId="000000F2">
      <w:pPr>
        <w:numPr>
          <w:ilvl w:val="0"/>
          <w:numId w:val="33"/>
        </w:numPr>
        <w:spacing w:before="0" w:beforeAutospacing="0" w:after="0" w:afterAutospacing="0"/>
        <w:ind w:left="720" w:hanging="360"/>
        <w:jc w:val="both"/>
        <w:rPr>
          <w:sz w:val="24"/>
          <w:szCs w:val="24"/>
        </w:rPr>
      </w:pPr>
      <w:r>
        <w:rPr>
          <w:sz w:val="24"/>
          <w:szCs w:val="24"/>
          <w:rtl w:val="0"/>
        </w:rPr>
        <w:t>Deployment instructions for containerized environment</w:t>
      </w:r>
    </w:p>
    <w:p w14:paraId="000000F3">
      <w:pPr>
        <w:numPr>
          <w:ilvl w:val="0"/>
          <w:numId w:val="33"/>
        </w:numPr>
        <w:spacing w:before="0" w:beforeAutospacing="0" w:after="240"/>
        <w:ind w:left="720" w:hanging="360"/>
        <w:jc w:val="both"/>
        <w:rPr>
          <w:sz w:val="24"/>
          <w:szCs w:val="24"/>
        </w:rPr>
      </w:pPr>
      <w:r>
        <w:rPr>
          <w:sz w:val="24"/>
          <w:szCs w:val="24"/>
          <w:rtl w:val="0"/>
        </w:rPr>
        <w:t>Note: Docker is not mandatory.</w:t>
      </w:r>
    </w:p>
    <w:p w14:paraId="000000F4">
      <w:pPr>
        <w:pStyle w:val="3"/>
        <w:keepNext w:val="0"/>
        <w:keepLines w:val="0"/>
        <w:spacing w:after="80"/>
        <w:jc w:val="both"/>
        <w:rPr>
          <w:b/>
          <w:bCs/>
          <w:sz w:val="34"/>
          <w:szCs w:val="34"/>
          <w:u w:val="single"/>
        </w:rPr>
      </w:pPr>
      <w:bookmarkStart w:id="35" w:name="_869vua6rg1co" w:colFirst="0" w:colLast="0"/>
      <w:bookmarkEnd w:id="35"/>
    </w:p>
    <w:p w14:paraId="000000F5">
      <w:pPr>
        <w:pStyle w:val="3"/>
        <w:keepNext w:val="0"/>
        <w:keepLines w:val="0"/>
        <w:spacing w:after="80"/>
        <w:jc w:val="both"/>
        <w:rPr>
          <w:b/>
          <w:bCs/>
          <w:sz w:val="34"/>
          <w:szCs w:val="34"/>
          <w:u w:val="single"/>
        </w:rPr>
      </w:pPr>
      <w:bookmarkStart w:id="36" w:name="_h4uddvyxa1wl" w:colFirst="0" w:colLast="0"/>
      <w:bookmarkEnd w:id="36"/>
    </w:p>
    <w:p w14:paraId="000000F6">
      <w:pPr>
        <w:pStyle w:val="3"/>
        <w:keepNext w:val="0"/>
        <w:keepLines w:val="0"/>
        <w:spacing w:after="80"/>
        <w:jc w:val="both"/>
        <w:rPr>
          <w:b/>
          <w:bCs/>
          <w:sz w:val="34"/>
          <w:szCs w:val="34"/>
          <w:u w:val="single"/>
        </w:rPr>
      </w:pPr>
      <w:bookmarkStart w:id="37" w:name="_8t023k305bvd" w:colFirst="0" w:colLast="0"/>
      <w:bookmarkEnd w:id="37"/>
      <w:r>
        <w:rPr>
          <w:b/>
          <w:bCs/>
          <w:sz w:val="34"/>
          <w:szCs w:val="34"/>
          <w:u w:val="single"/>
          <w:rtl w:val="0"/>
        </w:rPr>
        <w:t xml:space="preserve">Technical Tags </w:t>
      </w:r>
    </w:p>
    <w:p w14:paraId="000000F7">
      <w:pPr>
        <w:spacing w:before="240" w:after="240"/>
        <w:jc w:val="both"/>
        <w:rPr>
          <w:b/>
          <w:bCs/>
          <w:color w:val="38761D"/>
          <w:sz w:val="24"/>
          <w:szCs w:val="24"/>
        </w:rPr>
      </w:pPr>
      <w:r>
        <w:rPr>
          <w:b/>
          <w:bCs/>
          <w:color w:val="38761D"/>
          <w:sz w:val="24"/>
          <w:szCs w:val="24"/>
          <w:rtl w:val="0"/>
        </w:rPr>
        <w:t>Python, Data Preprocessing, Feature Engineering, Unsupervised Learning, K-Means Clustering, DBSCAN, Hierarchical Clustering, PCA, t-SNE, UMAP, MLflow, Streamlit Cloud, Public Safety, Crime Analytics, Geographic Data Analysis, Temporal Analysis, Data Visualization, Big Data Processing</w:t>
      </w:r>
    </w:p>
    <w:p w14:paraId="000000F8">
      <w:pPr>
        <w:spacing w:before="240" w:after="240"/>
        <w:jc w:val="both"/>
        <w:rPr>
          <w:b/>
          <w:bCs/>
          <w:sz w:val="34"/>
          <w:szCs w:val="34"/>
          <w:u w:val="single"/>
        </w:rPr>
      </w:pPr>
      <w:r>
        <w:rPr>
          <w:b/>
          <w:bCs/>
          <w:sz w:val="34"/>
          <w:szCs w:val="34"/>
          <w:u w:val="single"/>
          <w:rtl w:val="0"/>
        </w:rPr>
        <w:t>Timeline</w:t>
      </w:r>
    </w:p>
    <w:p w14:paraId="000000F9">
      <w:pPr>
        <w:spacing w:before="240" w:after="240"/>
        <w:jc w:val="both"/>
        <w:rPr>
          <w:b/>
          <w:bCs/>
          <w:sz w:val="24"/>
          <w:szCs w:val="24"/>
        </w:rPr>
      </w:pPr>
      <w:r>
        <w:rPr>
          <w:color w:val="FF0000"/>
          <w:sz w:val="28"/>
          <w:szCs w:val="28"/>
          <w:rtl w:val="0"/>
        </w:rPr>
        <w:t xml:space="preserve">The project should be completed and submitted </w:t>
      </w:r>
      <w:r>
        <w:rPr>
          <w:b/>
          <w:bCs/>
          <w:color w:val="FF0000"/>
          <w:sz w:val="28"/>
          <w:szCs w:val="28"/>
          <w:rtl w:val="0"/>
        </w:rPr>
        <w:t>within 10 days</w:t>
      </w:r>
      <w:r>
        <w:rPr>
          <w:color w:val="FF0000"/>
          <w:sz w:val="28"/>
          <w:szCs w:val="28"/>
          <w:rtl w:val="0"/>
        </w:rPr>
        <w:t xml:space="preserve"> from the date it is assigned.</w:t>
      </w:r>
    </w:p>
    <w:p w14:paraId="000000FA">
      <w:pPr>
        <w:spacing w:before="240" w:after="240"/>
        <w:jc w:val="both"/>
        <w:rPr>
          <w:b/>
          <w:bCs/>
          <w:sz w:val="32"/>
          <w:szCs w:val="32"/>
          <w:u w:val="single"/>
        </w:rPr>
      </w:pPr>
    </w:p>
    <w:p w14:paraId="000000FB">
      <w:pPr>
        <w:spacing w:before="240" w:after="240"/>
        <w:jc w:val="both"/>
        <w:rPr>
          <w:b/>
          <w:bCs/>
          <w:sz w:val="32"/>
          <w:szCs w:val="32"/>
          <w:u w:val="single"/>
        </w:rPr>
      </w:pPr>
    </w:p>
    <w:p w14:paraId="000000FC">
      <w:pPr>
        <w:spacing w:before="240" w:after="240"/>
        <w:jc w:val="both"/>
        <w:rPr>
          <w:b/>
          <w:bCs/>
          <w:sz w:val="32"/>
          <w:szCs w:val="32"/>
          <w:u w:val="single"/>
        </w:rPr>
      </w:pPr>
    </w:p>
    <w:p w14:paraId="000000FD">
      <w:pPr>
        <w:spacing w:before="240" w:after="240"/>
        <w:jc w:val="both"/>
        <w:rPr>
          <w:b/>
          <w:bCs/>
          <w:sz w:val="32"/>
          <w:szCs w:val="32"/>
          <w:u w:val="single"/>
        </w:rPr>
      </w:pPr>
    </w:p>
    <w:p w14:paraId="000000FE">
      <w:pPr>
        <w:spacing w:before="240" w:after="240"/>
        <w:jc w:val="both"/>
        <w:rPr>
          <w:b/>
          <w:bCs/>
          <w:sz w:val="32"/>
          <w:szCs w:val="32"/>
          <w:u w:val="single"/>
        </w:rPr>
      </w:pPr>
    </w:p>
    <w:p w14:paraId="000000FF">
      <w:pPr>
        <w:spacing w:before="240" w:after="240"/>
        <w:jc w:val="both"/>
        <w:rPr>
          <w:b/>
          <w:bCs/>
          <w:sz w:val="32"/>
          <w:szCs w:val="32"/>
          <w:u w:val="single"/>
        </w:rPr>
      </w:pPr>
    </w:p>
    <w:p w14:paraId="00000100">
      <w:pPr>
        <w:spacing w:before="240" w:after="240"/>
        <w:jc w:val="both"/>
        <w:rPr>
          <w:b/>
          <w:bCs/>
          <w:sz w:val="32"/>
          <w:szCs w:val="32"/>
          <w:u w:val="single"/>
        </w:rPr>
      </w:pPr>
    </w:p>
    <w:p w14:paraId="00000101">
      <w:pPr>
        <w:spacing w:before="240" w:after="240"/>
        <w:jc w:val="both"/>
        <w:rPr>
          <w:b/>
          <w:bCs/>
          <w:sz w:val="32"/>
          <w:szCs w:val="32"/>
          <w:u w:val="single"/>
        </w:rPr>
      </w:pPr>
    </w:p>
    <w:p w14:paraId="00000102">
      <w:pPr>
        <w:spacing w:before="240" w:after="240"/>
        <w:jc w:val="both"/>
        <w:rPr>
          <w:b/>
          <w:bCs/>
          <w:sz w:val="32"/>
          <w:szCs w:val="32"/>
          <w:u w:val="single"/>
        </w:rPr>
      </w:pPr>
    </w:p>
    <w:p w14:paraId="00000103">
      <w:pPr>
        <w:spacing w:before="240" w:after="240"/>
        <w:jc w:val="both"/>
        <w:rPr>
          <w:b/>
          <w:bCs/>
          <w:sz w:val="32"/>
          <w:szCs w:val="32"/>
          <w:u w:val="single"/>
        </w:rPr>
      </w:pPr>
    </w:p>
    <w:p w14:paraId="00000104">
      <w:pPr>
        <w:spacing w:before="240" w:after="240"/>
        <w:jc w:val="both"/>
      </w:pPr>
      <w:r>
        <w:rPr>
          <w:b/>
          <w:bCs/>
          <w:sz w:val="32"/>
          <w:szCs w:val="32"/>
          <w:u w:val="single"/>
          <w:rtl w:val="0"/>
        </w:rPr>
        <w:t xml:space="preserve">References: </w:t>
      </w:r>
      <w:r>
        <w:rPr>
          <w:b/>
          <w:bCs/>
          <w:sz w:val="36"/>
          <w:szCs w:val="36"/>
          <w:u w:val="single"/>
          <w:rtl w:val="0"/>
        </w:rPr>
        <w:t xml:space="preserve"> </w:t>
      </w:r>
    </w:p>
    <w:tbl>
      <w:tblPr>
        <w:tblStyle w:val="14"/>
        <w:tblW w:w="9300" w:type="dxa"/>
        <w:tblInd w:w="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20"/>
        <w:gridCol w:w="4680"/>
      </w:tblGrid>
      <w:tr w14:paraId="5ED1A2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5">
            <w:pPr>
              <w:widowControl w:val="0"/>
              <w:spacing w:line="360" w:lineRule="auto"/>
              <w:jc w:val="both"/>
              <w:rPr>
                <w:b/>
                <w:bCs/>
                <w:sz w:val="30"/>
                <w:szCs w:val="30"/>
              </w:rPr>
            </w:pPr>
            <w:r>
              <w:rPr>
                <w:b/>
                <w:bCs/>
                <w:sz w:val="30"/>
                <w:szCs w:val="30"/>
                <w:rtl w:val="0"/>
              </w:rPr>
              <w:t>TOPIC</w:t>
            </w:r>
          </w:p>
        </w:tc>
        <w:tc>
          <w:p w14:paraId="00000106">
            <w:pPr>
              <w:widowControl w:val="0"/>
              <w:spacing w:line="360" w:lineRule="auto"/>
              <w:jc w:val="both"/>
              <w:rPr>
                <w:b/>
                <w:bCs/>
                <w:sz w:val="30"/>
                <w:szCs w:val="30"/>
              </w:rPr>
            </w:pPr>
            <w:r>
              <w:rPr>
                <w:b/>
                <w:bCs/>
                <w:sz w:val="30"/>
                <w:szCs w:val="30"/>
                <w:rtl w:val="0"/>
              </w:rPr>
              <w:t>LINK</w:t>
            </w:r>
          </w:p>
        </w:tc>
      </w:tr>
      <w:tr w14:paraId="14A81E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7">
            <w:pPr>
              <w:spacing w:before="240" w:after="240" w:line="360" w:lineRule="auto"/>
              <w:jc w:val="both"/>
              <w:rPr>
                <w:b/>
                <w:bCs/>
                <w:color w:val="FF0000"/>
                <w:sz w:val="24"/>
                <w:szCs w:val="24"/>
              </w:rPr>
            </w:pPr>
            <w:r>
              <w:rPr>
                <w:b/>
                <w:bCs/>
                <w:color w:val="FF0000"/>
                <w:sz w:val="24"/>
                <w:szCs w:val="24"/>
                <w:rtl w:val="0"/>
              </w:rPr>
              <w:t>Project Live Evaluation</w:t>
            </w:r>
          </w:p>
        </w:tc>
        <w:tc>
          <w:p w14:paraId="00000108">
            <w:pPr>
              <w:widowControl w:val="0"/>
              <w:spacing w:line="360" w:lineRule="auto"/>
              <w:jc w:val="both"/>
              <w:rPr>
                <w:color w:val="0000FF"/>
                <w:sz w:val="24"/>
                <w:szCs w:val="24"/>
              </w:rPr>
            </w:pPr>
            <w:r>
              <w:fldChar w:fldCharType="begin"/>
            </w:r>
            <w:r>
              <w:instrText xml:space="preserve"> HYPERLINK "https://docs.google.com/document/u/0/d/1QisLD2kqDWFZJG2oDknKn2eMGi-Xq8oFPgA7UWSbcIQ/edit" \h </w:instrText>
            </w:r>
            <w:r>
              <w:fldChar w:fldCharType="separate"/>
            </w:r>
            <w:r>
              <w:rPr>
                <w:color w:val="0000EE"/>
                <w:sz w:val="24"/>
                <w:szCs w:val="24"/>
                <w:u w:val="single"/>
                <w:rtl w:val="0"/>
              </w:rPr>
              <w:t>Project Live Evaluation</w:t>
            </w:r>
            <w:r>
              <w:rPr>
                <w:color w:val="0000EE"/>
                <w:sz w:val="24"/>
                <w:szCs w:val="24"/>
                <w:u w:val="single"/>
                <w:rtl w:val="0"/>
              </w:rPr>
              <w:fldChar w:fldCharType="end"/>
            </w:r>
          </w:p>
        </w:tc>
      </w:tr>
      <w:tr w14:paraId="1270F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9">
            <w:pPr>
              <w:spacing w:before="240" w:after="240" w:line="360" w:lineRule="auto"/>
              <w:jc w:val="both"/>
              <w:rPr>
                <w:b/>
                <w:bCs/>
                <w:color w:val="FF0000"/>
                <w:sz w:val="24"/>
                <w:szCs w:val="24"/>
              </w:rPr>
            </w:pPr>
            <w:r>
              <w:rPr>
                <w:b/>
                <w:bCs/>
                <w:color w:val="FF0000"/>
                <w:sz w:val="24"/>
                <w:szCs w:val="24"/>
                <w:rtl w:val="0"/>
              </w:rPr>
              <w:t>EDA Guide</w:t>
            </w:r>
          </w:p>
        </w:tc>
        <w:tc>
          <w:p w14:paraId="0000010A">
            <w:pPr>
              <w:widowControl w:val="0"/>
              <w:spacing w:line="360" w:lineRule="auto"/>
              <w:jc w:val="both"/>
              <w:rPr>
                <w:color w:val="0000FF"/>
                <w:sz w:val="24"/>
                <w:szCs w:val="24"/>
              </w:rPr>
            </w:pPr>
            <w:r>
              <w:fldChar w:fldCharType="begin"/>
            </w:r>
            <w:r>
              <w:instrText xml:space="preserve"> HYPERLINK "https://docs.google.com/document/d/1tHiTU1X9UwXSLySpJ-FVCohlf_8xpXwa75vlK9S6wl8/edit?usp=sharing" \h </w:instrText>
            </w:r>
            <w:r>
              <w:fldChar w:fldCharType="separate"/>
            </w:r>
            <w:r>
              <w:rPr>
                <w:color w:val="0000EE"/>
                <w:sz w:val="24"/>
                <w:szCs w:val="24"/>
                <w:u w:val="single"/>
                <w:rtl w:val="0"/>
              </w:rPr>
              <w:t>Exploratory Data Analysis (EDA) Guide</w:t>
            </w:r>
            <w:r>
              <w:rPr>
                <w:color w:val="0000EE"/>
                <w:sz w:val="24"/>
                <w:szCs w:val="24"/>
                <w:u w:val="single"/>
                <w:rtl w:val="0"/>
              </w:rPr>
              <w:fldChar w:fldCharType="end"/>
            </w:r>
          </w:p>
        </w:tc>
      </w:tr>
      <w:tr w14:paraId="61F94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B">
            <w:pPr>
              <w:spacing w:before="240" w:after="240" w:line="360" w:lineRule="auto"/>
              <w:jc w:val="both"/>
              <w:rPr>
                <w:b/>
                <w:bCs/>
                <w:color w:val="FF0000"/>
                <w:sz w:val="24"/>
                <w:szCs w:val="24"/>
              </w:rPr>
            </w:pPr>
            <w:r>
              <w:rPr>
                <w:b/>
                <w:bCs/>
                <w:color w:val="FF0000"/>
                <w:sz w:val="24"/>
                <w:szCs w:val="24"/>
                <w:rtl w:val="0"/>
              </w:rPr>
              <w:t>Capstone Explanation Guideline</w:t>
            </w:r>
          </w:p>
        </w:tc>
        <w:tc>
          <w:p w14:paraId="0000010C">
            <w:pPr>
              <w:widowControl w:val="0"/>
              <w:spacing w:line="360" w:lineRule="auto"/>
              <w:jc w:val="both"/>
              <w:rPr>
                <w:color w:val="0000FF"/>
                <w:sz w:val="24"/>
                <w:szCs w:val="24"/>
              </w:rPr>
            </w:pPr>
            <w:r>
              <w:fldChar w:fldCharType="begin"/>
            </w:r>
            <w:r>
              <w:instrText xml:space="preserve"> HYPERLINK "https://docs.google.com/document/d/1gbhLvJYY7J73lu1g9c6C9LRJvYemiDOdRDAEMe632w8/edit" \h </w:instrText>
            </w:r>
            <w:r>
              <w:fldChar w:fldCharType="separate"/>
            </w:r>
            <w:r>
              <w:rPr>
                <w:color w:val="0000EE"/>
                <w:sz w:val="24"/>
                <w:szCs w:val="24"/>
                <w:u w:val="single"/>
                <w:rtl w:val="0"/>
              </w:rPr>
              <w:t>Capstone Explanation Guideline</w:t>
            </w:r>
            <w:r>
              <w:rPr>
                <w:color w:val="0000EE"/>
                <w:sz w:val="24"/>
                <w:szCs w:val="24"/>
                <w:u w:val="single"/>
                <w:rtl w:val="0"/>
              </w:rPr>
              <w:fldChar w:fldCharType="end"/>
            </w:r>
          </w:p>
        </w:tc>
      </w:tr>
      <w:tr w14:paraId="02B6B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D">
            <w:pPr>
              <w:spacing w:before="240" w:after="240" w:line="360" w:lineRule="auto"/>
              <w:jc w:val="both"/>
              <w:rPr>
                <w:b/>
                <w:bCs/>
                <w:color w:val="FF0000"/>
                <w:sz w:val="24"/>
                <w:szCs w:val="24"/>
              </w:rPr>
            </w:pPr>
            <w:r>
              <w:rPr>
                <w:b/>
                <w:bCs/>
                <w:color w:val="FF0000"/>
                <w:sz w:val="24"/>
                <w:szCs w:val="24"/>
                <w:rtl w:val="0"/>
              </w:rPr>
              <w:t>GitHub Reference</w:t>
            </w:r>
          </w:p>
        </w:tc>
        <w:tc>
          <w:p w14:paraId="0000010E">
            <w:pPr>
              <w:widowControl w:val="0"/>
              <w:spacing w:line="360" w:lineRule="auto"/>
              <w:jc w:val="both"/>
              <w:rPr>
                <w:color w:val="0000FF"/>
                <w:sz w:val="24"/>
                <w:szCs w:val="24"/>
              </w:rPr>
            </w:pPr>
            <w:r>
              <w:fldChar w:fldCharType="begin"/>
            </w:r>
            <w:r>
              <w:instrText xml:space="preserve"> HYPERLINK "https://docs.google.com/presentation/d/1XHCbgUOqbcXNUyQ87vTlKdKRgAbBxtkA/edit?usp=sharing&amp;ouid=109735616107417446342&amp;rtpof=true&amp;sd=true" \h </w:instrText>
            </w:r>
            <w:r>
              <w:fldChar w:fldCharType="separate"/>
            </w:r>
            <w:r>
              <w:rPr>
                <w:color w:val="0000EE"/>
                <w:sz w:val="24"/>
                <w:szCs w:val="24"/>
                <w:u w:val="single"/>
                <w:rtl w:val="0"/>
              </w:rPr>
              <w:t>How to Use GitHub.pptx</w:t>
            </w:r>
            <w:r>
              <w:rPr>
                <w:color w:val="0000EE"/>
                <w:sz w:val="24"/>
                <w:szCs w:val="24"/>
                <w:u w:val="single"/>
                <w:rtl w:val="0"/>
              </w:rPr>
              <w:fldChar w:fldCharType="end"/>
            </w:r>
          </w:p>
        </w:tc>
      </w:tr>
      <w:tr w14:paraId="696B20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F">
            <w:pPr>
              <w:spacing w:before="240" w:after="240" w:line="360" w:lineRule="auto"/>
              <w:jc w:val="both"/>
              <w:rPr>
                <w:b/>
                <w:bCs/>
                <w:color w:val="FF0000"/>
                <w:sz w:val="24"/>
                <w:szCs w:val="24"/>
              </w:rPr>
            </w:pPr>
            <w:r>
              <w:rPr>
                <w:b/>
                <w:bCs/>
                <w:color w:val="FF0000"/>
                <w:sz w:val="24"/>
                <w:szCs w:val="24"/>
                <w:rtl w:val="0"/>
              </w:rPr>
              <w:t>Project Orientation (English)</w:t>
            </w:r>
          </w:p>
        </w:tc>
        <w:tc>
          <w:p w14:paraId="00000110">
            <w:pPr>
              <w:spacing w:line="360" w:lineRule="auto"/>
              <w:jc w:val="both"/>
              <w:rPr>
                <w:color w:val="0000FF"/>
                <w:sz w:val="24"/>
                <w:szCs w:val="24"/>
              </w:rPr>
            </w:pPr>
            <w:r>
              <w:fldChar w:fldCharType="begin"/>
            </w:r>
            <w:r>
              <w:instrText xml:space="preserve"> HYPERLINK "https://docs.google.com/document/d/1bzw6z__6bkau3Mfjoa8Bpq31MBrzrkmNBoOlnti1eWQ/edit?usp=sharing" \h </w:instrText>
            </w:r>
            <w:r>
              <w:fldChar w:fldCharType="separate"/>
            </w:r>
            <w:r>
              <w:rPr>
                <w:color w:val="0000EE"/>
                <w:sz w:val="24"/>
                <w:szCs w:val="24"/>
                <w:u w:val="single"/>
                <w:rtl w:val="0"/>
              </w:rPr>
              <w:t>PatrolIQ_Project Session Recordings_English_(01/11/2025):</w:t>
            </w:r>
            <w:r>
              <w:rPr>
                <w:color w:val="0000EE"/>
                <w:sz w:val="24"/>
                <w:szCs w:val="24"/>
                <w:u w:val="single"/>
                <w:rtl w:val="0"/>
              </w:rPr>
              <w:fldChar w:fldCharType="end"/>
            </w:r>
          </w:p>
        </w:tc>
      </w:tr>
      <w:tr w14:paraId="5383A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1">
            <w:pPr>
              <w:spacing w:before="240" w:after="240" w:line="360" w:lineRule="auto"/>
              <w:jc w:val="both"/>
              <w:rPr>
                <w:b/>
                <w:bCs/>
                <w:color w:val="FF0000"/>
                <w:sz w:val="24"/>
                <w:szCs w:val="24"/>
              </w:rPr>
            </w:pPr>
            <w:r>
              <w:rPr>
                <w:b/>
                <w:bCs/>
                <w:color w:val="FF0000"/>
                <w:sz w:val="24"/>
                <w:szCs w:val="24"/>
                <w:rtl w:val="0"/>
              </w:rPr>
              <w:t>Project Orientation (Tamil)</w:t>
            </w:r>
          </w:p>
        </w:tc>
        <w:tc>
          <w:p w14:paraId="00000112">
            <w:pPr>
              <w:widowControl w:val="0"/>
              <w:spacing w:line="360" w:lineRule="auto"/>
              <w:jc w:val="both"/>
              <w:rPr>
                <w:color w:val="0000FF"/>
                <w:sz w:val="24"/>
                <w:szCs w:val="24"/>
              </w:rPr>
            </w:pPr>
            <w:r>
              <w:fldChar w:fldCharType="begin"/>
            </w:r>
            <w:r>
              <w:instrText xml:space="preserve"> HYPERLINK "https://docs.google.com/document/d/1AXFwYhr40xOQHAg3YqInK2i231EbzL0s4osn7J2W0CE/edit?usp=sharing" \h </w:instrText>
            </w:r>
            <w:r>
              <w:fldChar w:fldCharType="separate"/>
            </w:r>
            <w:r>
              <w:rPr>
                <w:color w:val="0000EE"/>
                <w:sz w:val="24"/>
                <w:szCs w:val="24"/>
                <w:u w:val="single"/>
                <w:rtl w:val="0"/>
              </w:rPr>
              <w:t>PatrolIQ_Project Session Recordings_Tamil_(24/10/2025):</w:t>
            </w:r>
            <w:r>
              <w:rPr>
                <w:color w:val="0000EE"/>
                <w:sz w:val="24"/>
                <w:szCs w:val="24"/>
                <w:u w:val="single"/>
                <w:rtl w:val="0"/>
              </w:rPr>
              <w:fldChar w:fldCharType="end"/>
            </w:r>
          </w:p>
        </w:tc>
      </w:tr>
      <w:tr w14:paraId="79D297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3">
            <w:pPr>
              <w:spacing w:before="240" w:after="240"/>
              <w:rPr>
                <w:b/>
                <w:bCs/>
                <w:color w:val="FF0000"/>
                <w:sz w:val="24"/>
                <w:szCs w:val="24"/>
              </w:rPr>
            </w:pPr>
            <w:r>
              <w:rPr>
                <w:b/>
                <w:bCs/>
                <w:color w:val="FF0000"/>
                <w:sz w:val="24"/>
                <w:szCs w:val="24"/>
                <w:rtl w:val="0"/>
              </w:rPr>
              <w:t>STREAMLIT RECORDING (Tamil)</w:t>
            </w:r>
          </w:p>
        </w:tc>
        <w:tc>
          <w:p w14:paraId="00000114">
            <w:pPr>
              <w:widowControl w:val="0"/>
              <w:spacing w:line="240" w:lineRule="auto"/>
              <w:rPr>
                <w:color w:val="0000FF"/>
                <w:sz w:val="24"/>
                <w:szCs w:val="24"/>
                <w:u w:val="single"/>
              </w:rPr>
            </w:pPr>
            <w:r>
              <w:fldChar w:fldCharType="begin"/>
            </w:r>
            <w:r>
              <w:instrText xml:space="preserve"> HYPERLINK "https://drive.google.com/file/d/1NEQRqhHHIWT1G04WN5-DxlGcLx2kjlDI/view?usp=sharing" \h </w:instrText>
            </w:r>
            <w:r>
              <w:fldChar w:fldCharType="separate"/>
            </w:r>
            <w:r>
              <w:rPr>
                <w:color w:val="0000EE"/>
                <w:sz w:val="24"/>
                <w:szCs w:val="24"/>
                <w:u w:val="single"/>
                <w:rtl w:val="0"/>
              </w:rPr>
              <w:t>Streamlit - Tamil</w:t>
            </w:r>
            <w:r>
              <w:rPr>
                <w:color w:val="0000EE"/>
                <w:sz w:val="24"/>
                <w:szCs w:val="24"/>
                <w:u w:val="single"/>
                <w:rtl w:val="0"/>
              </w:rPr>
              <w:fldChar w:fldCharType="end"/>
            </w:r>
          </w:p>
        </w:tc>
      </w:tr>
      <w:tr w14:paraId="4E8177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5">
            <w:pPr>
              <w:spacing w:before="240" w:after="240" w:line="360" w:lineRule="auto"/>
              <w:jc w:val="both"/>
              <w:rPr>
                <w:b/>
                <w:bCs/>
                <w:color w:val="FF0000"/>
                <w:sz w:val="24"/>
                <w:szCs w:val="24"/>
              </w:rPr>
            </w:pPr>
            <w:r>
              <w:rPr>
                <w:b/>
                <w:bCs/>
                <w:color w:val="FF0000"/>
                <w:sz w:val="24"/>
                <w:szCs w:val="24"/>
                <w:rtl w:val="0"/>
              </w:rPr>
              <w:t>STREAMLIT RECORDING (English)</w:t>
            </w:r>
          </w:p>
        </w:tc>
        <w:tc>
          <w:p w14:paraId="00000116">
            <w:pPr>
              <w:widowControl w:val="0"/>
              <w:spacing w:line="360" w:lineRule="auto"/>
              <w:jc w:val="both"/>
              <w:rPr>
                <w:color w:val="0000FF"/>
                <w:sz w:val="24"/>
                <w:szCs w:val="24"/>
              </w:rPr>
            </w:pPr>
            <w:r>
              <w:fldChar w:fldCharType="begin"/>
            </w:r>
            <w:r>
              <w:instrText xml:space="preserve"> HYPERLINK "https://docs.google.com/document/d/1aR3pUZFlCi8gicpF6aPHPESeFdOtGMlfob5PckresZk/edit?usp=sharing" \h </w:instrText>
            </w:r>
            <w:r>
              <w:fldChar w:fldCharType="separate"/>
            </w:r>
            <w:r>
              <w:rPr>
                <w:color w:val="0000EE"/>
                <w:sz w:val="24"/>
                <w:szCs w:val="24"/>
                <w:u w:val="single"/>
                <w:rtl w:val="0"/>
              </w:rPr>
              <w:t>Special session for STREAMLIT(11/08/2024)</w:t>
            </w:r>
            <w:r>
              <w:rPr>
                <w:color w:val="0000EE"/>
                <w:sz w:val="24"/>
                <w:szCs w:val="24"/>
                <w:u w:val="single"/>
                <w:rtl w:val="0"/>
              </w:rPr>
              <w:fldChar w:fldCharType="end"/>
            </w:r>
          </w:p>
        </w:tc>
      </w:tr>
      <w:tr w14:paraId="23C12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7">
            <w:pPr>
              <w:spacing w:before="240" w:after="240" w:line="360" w:lineRule="auto"/>
              <w:jc w:val="both"/>
              <w:rPr>
                <w:b/>
                <w:bCs/>
                <w:color w:val="FF0000"/>
                <w:sz w:val="24"/>
                <w:szCs w:val="24"/>
              </w:rPr>
            </w:pPr>
            <w:r>
              <w:rPr>
                <w:b/>
                <w:bCs/>
                <w:color w:val="FF0000"/>
                <w:sz w:val="24"/>
                <w:szCs w:val="24"/>
                <w:rtl w:val="0"/>
              </w:rPr>
              <w:t>STREAMLIT DOCUMENTATION</w:t>
            </w:r>
          </w:p>
        </w:tc>
        <w:tc>
          <w:p w14:paraId="00000118">
            <w:pPr>
              <w:widowControl w:val="0"/>
              <w:spacing w:line="360" w:lineRule="auto"/>
              <w:jc w:val="both"/>
              <w:rPr>
                <w:color w:val="0000FF"/>
                <w:sz w:val="24"/>
                <w:szCs w:val="24"/>
              </w:rPr>
            </w:pPr>
            <w:r>
              <w:fldChar w:fldCharType="begin"/>
            </w:r>
            <w:r>
              <w:instrText xml:space="preserve"> HYPERLINK "https://docs.streamlit.io/get-started/installation" \h </w:instrText>
            </w:r>
            <w:r>
              <w:fldChar w:fldCharType="separate"/>
            </w:r>
            <w:r>
              <w:rPr>
                <w:color w:val="0000FF"/>
                <w:sz w:val="24"/>
                <w:szCs w:val="24"/>
                <w:u w:val="single"/>
                <w:rtl w:val="0"/>
              </w:rPr>
              <w:t>Install Streamlit</w:t>
            </w:r>
            <w:r>
              <w:rPr>
                <w:color w:val="0000FF"/>
                <w:sz w:val="24"/>
                <w:szCs w:val="24"/>
                <w:u w:val="single"/>
                <w:rtl w:val="0"/>
              </w:rPr>
              <w:fldChar w:fldCharType="end"/>
            </w:r>
          </w:p>
        </w:tc>
      </w:tr>
      <w:tr w14:paraId="0AE1FA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9">
            <w:pPr>
              <w:spacing w:before="240" w:after="240"/>
              <w:jc w:val="both"/>
              <w:rPr>
                <w:b/>
                <w:bCs/>
                <w:color w:val="FF0000"/>
                <w:sz w:val="24"/>
                <w:szCs w:val="24"/>
              </w:rPr>
            </w:pPr>
            <w:r>
              <w:rPr>
                <w:b/>
                <w:bCs/>
                <w:color w:val="FF0000"/>
                <w:sz w:val="24"/>
                <w:szCs w:val="24"/>
                <w:rtl w:val="0"/>
              </w:rPr>
              <w:t>ML FLOW Tutorial 1</w:t>
            </w:r>
          </w:p>
        </w:tc>
        <w:tc>
          <w:p w14:paraId="0000011A">
            <w:pPr>
              <w:widowControl w:val="0"/>
              <w:spacing w:line="240" w:lineRule="auto"/>
              <w:jc w:val="both"/>
              <w:rPr>
                <w:color w:val="0000FF"/>
                <w:sz w:val="24"/>
                <w:szCs w:val="24"/>
              </w:rPr>
            </w:pPr>
            <w:r>
              <w:fldChar w:fldCharType="begin"/>
            </w:r>
            <w:r>
              <w:instrText xml:space="preserve"> HYPERLINK "https://drive.google.com/file/d/1enmrcRi-fm4SlSa1gJceghNj-RyZJxXw/view?usp=sharing" \h </w:instrText>
            </w:r>
            <w:r>
              <w:fldChar w:fldCharType="separate"/>
            </w:r>
            <w:r>
              <w:rPr>
                <w:color w:val="0000FF"/>
                <w:sz w:val="24"/>
                <w:szCs w:val="24"/>
                <w:u w:val="single"/>
                <w:rtl w:val="0"/>
              </w:rPr>
              <w:t>ML FLOW 1</w:t>
            </w:r>
            <w:r>
              <w:rPr>
                <w:color w:val="0000FF"/>
                <w:sz w:val="24"/>
                <w:szCs w:val="24"/>
                <w:u w:val="single"/>
                <w:rtl w:val="0"/>
              </w:rPr>
              <w:fldChar w:fldCharType="end"/>
            </w:r>
          </w:p>
        </w:tc>
      </w:tr>
      <w:tr w14:paraId="6C45C4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B">
            <w:pPr>
              <w:spacing w:before="240" w:after="240"/>
              <w:jc w:val="both"/>
              <w:rPr>
                <w:b/>
                <w:bCs/>
                <w:color w:val="FF0000"/>
                <w:sz w:val="24"/>
                <w:szCs w:val="24"/>
              </w:rPr>
            </w:pPr>
            <w:r>
              <w:rPr>
                <w:b/>
                <w:bCs/>
                <w:color w:val="FF0000"/>
                <w:sz w:val="24"/>
                <w:szCs w:val="24"/>
                <w:rtl w:val="0"/>
              </w:rPr>
              <w:t>ML FLOW Tutorial 2</w:t>
            </w:r>
          </w:p>
        </w:tc>
        <w:tc>
          <w:p w14:paraId="0000011C">
            <w:pPr>
              <w:widowControl w:val="0"/>
              <w:spacing w:line="240" w:lineRule="auto"/>
              <w:jc w:val="both"/>
              <w:rPr>
                <w:color w:val="0000FF"/>
                <w:sz w:val="24"/>
                <w:szCs w:val="24"/>
              </w:rPr>
            </w:pPr>
            <w:r>
              <w:fldChar w:fldCharType="begin"/>
            </w:r>
            <w:r>
              <w:instrText xml:space="preserve"> HYPERLINK "https://drive.google.com/file/d/1wscO-Iyjirs9bDtb9qQDJOAui0OKmX5I/view?usp=drive_link" \h </w:instrText>
            </w:r>
            <w:r>
              <w:fldChar w:fldCharType="separate"/>
            </w:r>
            <w:r>
              <w:rPr>
                <w:color w:val="0000FF"/>
                <w:sz w:val="24"/>
                <w:szCs w:val="24"/>
                <w:u w:val="single"/>
                <w:rtl w:val="0"/>
              </w:rPr>
              <w:t>ML FLOW 2</w:t>
            </w:r>
            <w:r>
              <w:rPr>
                <w:color w:val="0000FF"/>
                <w:sz w:val="24"/>
                <w:szCs w:val="24"/>
                <w:u w:val="single"/>
                <w:rtl w:val="0"/>
              </w:rPr>
              <w:fldChar w:fldCharType="end"/>
            </w:r>
          </w:p>
        </w:tc>
      </w:tr>
      <w:tr w14:paraId="72EE1C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D">
            <w:pPr>
              <w:spacing w:before="240" w:after="240"/>
              <w:jc w:val="both"/>
              <w:rPr>
                <w:b/>
                <w:bCs/>
                <w:color w:val="FF0000"/>
                <w:sz w:val="24"/>
                <w:szCs w:val="24"/>
              </w:rPr>
            </w:pPr>
            <w:r>
              <w:rPr>
                <w:b/>
                <w:bCs/>
                <w:color w:val="FF0000"/>
                <w:sz w:val="24"/>
                <w:szCs w:val="24"/>
                <w:rtl w:val="0"/>
              </w:rPr>
              <w:t>MLflow DOCUMENTATION:</w:t>
            </w:r>
          </w:p>
        </w:tc>
        <w:tc>
          <w:p w14:paraId="0000011E">
            <w:pPr>
              <w:widowControl w:val="0"/>
              <w:spacing w:line="240" w:lineRule="auto"/>
              <w:jc w:val="both"/>
              <w:rPr>
                <w:color w:val="0000FF"/>
                <w:sz w:val="24"/>
                <w:szCs w:val="24"/>
              </w:rPr>
            </w:pPr>
            <w:r>
              <w:fldChar w:fldCharType="begin"/>
            </w:r>
            <w:r>
              <w:instrText xml:space="preserve"> HYPERLINK "https://mlflow.org/docs/latest/getting-started/index.html" \h </w:instrText>
            </w:r>
            <w:r>
              <w:fldChar w:fldCharType="separate"/>
            </w:r>
            <w:r>
              <w:rPr>
                <w:color w:val="0000FF"/>
                <w:sz w:val="24"/>
                <w:szCs w:val="24"/>
                <w:u w:val="single"/>
                <w:rtl w:val="0"/>
              </w:rPr>
              <w:t>Getting Started with MLflow</w:t>
            </w:r>
            <w:r>
              <w:rPr>
                <w:color w:val="0000FF"/>
                <w:sz w:val="24"/>
                <w:szCs w:val="24"/>
                <w:u w:val="single"/>
                <w:rtl w:val="0"/>
              </w:rPr>
              <w:fldChar w:fldCharType="end"/>
            </w:r>
          </w:p>
        </w:tc>
      </w:tr>
      <w:tr w14:paraId="66FFAF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F">
            <w:pPr>
              <w:spacing w:before="240" w:after="240" w:line="360" w:lineRule="auto"/>
              <w:jc w:val="both"/>
              <w:rPr>
                <w:b/>
                <w:bCs/>
                <w:color w:val="FF0000"/>
                <w:sz w:val="24"/>
                <w:szCs w:val="24"/>
              </w:rPr>
            </w:pPr>
            <w:r>
              <w:rPr>
                <w:b/>
                <w:bCs/>
                <w:color w:val="FF0000"/>
                <w:sz w:val="24"/>
                <w:szCs w:val="24"/>
                <w:rtl w:val="0"/>
              </w:rPr>
              <w:t>Project Excellence Series [[Machine learning] (English)</w:t>
            </w:r>
          </w:p>
        </w:tc>
        <w:tc>
          <w:p w14:paraId="00000120">
            <w:pPr>
              <w:spacing w:before="240" w:after="240" w:line="360" w:lineRule="auto"/>
              <w:jc w:val="both"/>
              <w:rPr>
                <w:b/>
                <w:bCs/>
                <w:color w:val="0000FF"/>
                <w:sz w:val="24"/>
                <w:szCs w:val="24"/>
              </w:rPr>
            </w:pPr>
            <w:r>
              <w:fldChar w:fldCharType="begin"/>
            </w:r>
            <w:r>
              <w:instrText xml:space="preserve"> HYPERLINK "https://docs.google.com/document/d/1-LEvCmnH6GRmU_ysHD7QwgdR1tCKvw5fLqAkJ-w3gQ8/edit?usp=sharing" \h </w:instrText>
            </w:r>
            <w:r>
              <w:fldChar w:fldCharType="separate"/>
            </w:r>
            <w:r>
              <w:rPr>
                <w:b/>
                <w:bCs/>
                <w:color w:val="0000EE"/>
                <w:sz w:val="24"/>
                <w:szCs w:val="24"/>
                <w:u w:val="single"/>
                <w:rtl w:val="0"/>
              </w:rPr>
              <w:t>Project Excellence Series: Guided Learning &amp; Problem Solving [Machine Learning](English)</w:t>
            </w:r>
            <w:r>
              <w:rPr>
                <w:b/>
                <w:bCs/>
                <w:color w:val="0000EE"/>
                <w:sz w:val="24"/>
                <w:szCs w:val="24"/>
                <w:u w:val="single"/>
                <w:rtl w:val="0"/>
              </w:rPr>
              <w:fldChar w:fldCharType="end"/>
            </w:r>
          </w:p>
        </w:tc>
      </w:tr>
      <w:tr w14:paraId="438CB6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21">
            <w:pPr>
              <w:spacing w:before="240" w:after="240" w:line="360" w:lineRule="auto"/>
              <w:jc w:val="both"/>
              <w:rPr>
                <w:b/>
                <w:bCs/>
                <w:color w:val="FF0000"/>
                <w:sz w:val="24"/>
                <w:szCs w:val="24"/>
              </w:rPr>
            </w:pPr>
            <w:r>
              <w:rPr>
                <w:b/>
                <w:bCs/>
                <w:color w:val="FF0000"/>
                <w:sz w:val="24"/>
                <w:szCs w:val="24"/>
                <w:rtl w:val="0"/>
              </w:rPr>
              <w:t>Project Excellence Series [[Machine learning] (Tamil)</w:t>
            </w:r>
          </w:p>
        </w:tc>
        <w:tc>
          <w:p w14:paraId="00000122">
            <w:pPr>
              <w:spacing w:before="240" w:after="240" w:line="360" w:lineRule="auto"/>
              <w:jc w:val="both"/>
              <w:rPr>
                <w:b/>
                <w:bCs/>
                <w:color w:val="0000FF"/>
                <w:sz w:val="24"/>
                <w:szCs w:val="24"/>
              </w:rPr>
            </w:pPr>
            <w:r>
              <w:fldChar w:fldCharType="begin"/>
            </w:r>
            <w:r>
              <w:instrText xml:space="preserve"> HYPERLINK "https://docs.google.com/document/d/19ZB_YxixaGlYR--uEWmPpbUQGhJyIcUNh9IzGqn48_8/edit?usp=sharing" \h </w:instrText>
            </w:r>
            <w:r>
              <w:fldChar w:fldCharType="separate"/>
            </w:r>
            <w:r>
              <w:rPr>
                <w:b/>
                <w:bCs/>
                <w:color w:val="0000EE"/>
                <w:sz w:val="24"/>
                <w:szCs w:val="24"/>
                <w:u w:val="single"/>
                <w:rtl w:val="0"/>
              </w:rPr>
              <w:t>Project Excellence Series: Guided Learning &amp; Problem Solving [Machine Learning](Tamil)</w:t>
            </w:r>
            <w:r>
              <w:rPr>
                <w:b/>
                <w:bCs/>
                <w:color w:val="0000EE"/>
                <w:sz w:val="24"/>
                <w:szCs w:val="24"/>
                <w:u w:val="single"/>
                <w:rtl w:val="0"/>
              </w:rPr>
              <w:fldChar w:fldCharType="end"/>
            </w:r>
          </w:p>
        </w:tc>
      </w:tr>
      <w:tr w14:paraId="0F4177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23">
            <w:pPr>
              <w:spacing w:before="240" w:after="240" w:line="360" w:lineRule="auto"/>
              <w:jc w:val="both"/>
              <w:rPr>
                <w:b/>
                <w:bCs/>
                <w:color w:val="FF0000"/>
                <w:sz w:val="24"/>
                <w:szCs w:val="24"/>
              </w:rPr>
            </w:pPr>
            <w:r>
              <w:rPr>
                <w:b/>
                <w:bCs/>
                <w:color w:val="FF0000"/>
                <w:sz w:val="24"/>
                <w:szCs w:val="24"/>
                <w:rtl w:val="0"/>
              </w:rPr>
              <w:t>Project Excellence Series [Machine learning-Unsupervised learning] (English)</w:t>
            </w:r>
          </w:p>
        </w:tc>
        <w:tc>
          <w:p w14:paraId="00000124">
            <w:pPr>
              <w:spacing w:before="240" w:after="240" w:line="360" w:lineRule="auto"/>
              <w:jc w:val="both"/>
              <w:rPr>
                <w:b/>
                <w:bCs/>
                <w:color w:val="0000FF"/>
                <w:sz w:val="24"/>
                <w:szCs w:val="24"/>
              </w:rPr>
            </w:pPr>
            <w:r>
              <w:fldChar w:fldCharType="begin"/>
            </w:r>
            <w:r>
              <w:instrText xml:space="preserve"> HYPERLINK "https://docs.google.com/document/d/1JBdCEW6kKcJaPkzDO-Oo_pq0-zfMTabAUfEoymC6I0g/edit?usp=sharing" \h </w:instrText>
            </w:r>
            <w:r>
              <w:fldChar w:fldCharType="separate"/>
            </w:r>
            <w:r>
              <w:rPr>
                <w:b/>
                <w:bCs/>
                <w:color w:val="0000EE"/>
                <w:sz w:val="24"/>
                <w:szCs w:val="24"/>
                <w:u w:val="single"/>
                <w:rtl w:val="0"/>
              </w:rPr>
              <w:t>Project Excellence Series: Guided Learning &amp; Problem Solving [Machine Learning USVL](English)</w:t>
            </w:r>
            <w:r>
              <w:rPr>
                <w:b/>
                <w:bCs/>
                <w:color w:val="0000EE"/>
                <w:sz w:val="24"/>
                <w:szCs w:val="24"/>
                <w:u w:val="single"/>
                <w:rtl w:val="0"/>
              </w:rPr>
              <w:fldChar w:fldCharType="end"/>
            </w:r>
          </w:p>
        </w:tc>
      </w:tr>
      <w:tr w14:paraId="22AEB3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25">
            <w:pPr>
              <w:spacing w:before="240" w:after="240" w:line="360" w:lineRule="auto"/>
              <w:jc w:val="both"/>
              <w:rPr>
                <w:b/>
                <w:bCs/>
                <w:color w:val="FF0000"/>
                <w:sz w:val="24"/>
                <w:szCs w:val="24"/>
              </w:rPr>
            </w:pPr>
            <w:r>
              <w:rPr>
                <w:b/>
                <w:bCs/>
                <w:color w:val="FF0000"/>
                <w:sz w:val="24"/>
                <w:szCs w:val="24"/>
                <w:rtl w:val="0"/>
              </w:rPr>
              <w:t>Project Excellence Series [Machine learning-Unsupervised learning] (Tamil)</w:t>
            </w:r>
          </w:p>
        </w:tc>
        <w:tc>
          <w:p w14:paraId="00000126">
            <w:pPr>
              <w:spacing w:before="240" w:after="240" w:line="360" w:lineRule="auto"/>
              <w:jc w:val="both"/>
              <w:rPr>
                <w:b/>
                <w:bCs/>
                <w:color w:val="0000FF"/>
                <w:sz w:val="24"/>
                <w:szCs w:val="24"/>
              </w:rPr>
            </w:pPr>
            <w:r>
              <w:fldChar w:fldCharType="begin"/>
            </w:r>
            <w:r>
              <w:instrText xml:space="preserve"> HYPERLINK "https://docs.google.com/document/d/1NDFagqNXyJ_twTdCcREKw-gkZdZyl4GZJ0R4DKA_8Ko/edit?usp=sharing" \h </w:instrText>
            </w:r>
            <w:r>
              <w:fldChar w:fldCharType="separate"/>
            </w:r>
            <w:r>
              <w:rPr>
                <w:b/>
                <w:bCs/>
                <w:color w:val="0000EE"/>
                <w:sz w:val="24"/>
                <w:szCs w:val="24"/>
                <w:u w:val="single"/>
                <w:rtl w:val="0"/>
              </w:rPr>
              <w:t>Project Excellence Series: Guided Learning &amp; Problem Solving [Machine Learning USVL](TAMIL)</w:t>
            </w:r>
            <w:r>
              <w:rPr>
                <w:b/>
                <w:bCs/>
                <w:color w:val="0000EE"/>
                <w:sz w:val="24"/>
                <w:szCs w:val="24"/>
                <w:u w:val="single"/>
                <w:rtl w:val="0"/>
              </w:rPr>
              <w:fldChar w:fldCharType="end"/>
            </w:r>
          </w:p>
        </w:tc>
      </w:tr>
      <w:tr w14:paraId="5D9A71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27">
            <w:pPr>
              <w:spacing w:before="240" w:after="240" w:line="360" w:lineRule="auto"/>
              <w:jc w:val="both"/>
              <w:rPr>
                <w:b/>
                <w:bCs/>
                <w:color w:val="FF0000"/>
                <w:sz w:val="24"/>
                <w:szCs w:val="24"/>
              </w:rPr>
            </w:pPr>
            <w:r>
              <w:rPr>
                <w:b/>
                <w:bCs/>
                <w:color w:val="FF0000"/>
                <w:sz w:val="24"/>
                <w:szCs w:val="24"/>
                <w:rtl w:val="0"/>
              </w:rPr>
              <w:t>Unsupervised Learning - Docs</w:t>
            </w:r>
          </w:p>
        </w:tc>
        <w:tc>
          <w:p w14:paraId="00000128">
            <w:pPr>
              <w:spacing w:before="240" w:after="240" w:line="360" w:lineRule="auto"/>
              <w:jc w:val="both"/>
              <w:rPr>
                <w:b/>
                <w:bCs/>
                <w:color w:val="0000FF"/>
                <w:sz w:val="24"/>
                <w:szCs w:val="24"/>
              </w:rPr>
            </w:pPr>
            <w:r>
              <w:fldChar w:fldCharType="begin"/>
            </w:r>
            <w:r>
              <w:instrText xml:space="preserve"> HYPERLINK "https://docs.google.com/document/d/1Mon_UfjuhZevXTrCjc2EzPAoAEfXKBngYTrh7SaSRIs/edit?usp=sharing" \h </w:instrText>
            </w:r>
            <w:r>
              <w:fldChar w:fldCharType="separate"/>
            </w:r>
            <w:r>
              <w:rPr>
                <w:b/>
                <w:bCs/>
                <w:color w:val="0000EE"/>
                <w:sz w:val="24"/>
                <w:szCs w:val="24"/>
                <w:u w:val="single"/>
                <w:rtl w:val="0"/>
              </w:rPr>
              <w:t>📖 Unsupervised Learning</w:t>
            </w:r>
            <w:r>
              <w:rPr>
                <w:b/>
                <w:bCs/>
                <w:color w:val="0000EE"/>
                <w:sz w:val="24"/>
                <w:szCs w:val="24"/>
                <w:u w:val="single"/>
                <w:rtl w:val="0"/>
              </w:rPr>
              <w:fldChar w:fldCharType="end"/>
            </w:r>
          </w:p>
        </w:tc>
      </w:tr>
      <w:tr w14:paraId="476784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29">
            <w:pPr>
              <w:spacing w:before="240" w:after="240" w:line="360" w:lineRule="auto"/>
              <w:jc w:val="both"/>
              <w:rPr>
                <w:b/>
                <w:bCs/>
                <w:color w:val="FF0000"/>
                <w:sz w:val="24"/>
                <w:szCs w:val="24"/>
              </w:rPr>
            </w:pPr>
            <w:r>
              <w:rPr>
                <w:b/>
                <w:bCs/>
                <w:color w:val="FF0000"/>
                <w:sz w:val="24"/>
                <w:szCs w:val="24"/>
                <w:rtl w:val="0"/>
              </w:rPr>
              <w:t>Unsupervised Learning - Tutorial video</w:t>
            </w:r>
          </w:p>
        </w:tc>
        <w:tc>
          <w:p w14:paraId="0000012A">
            <w:pPr>
              <w:spacing w:before="240" w:after="240" w:line="360" w:lineRule="auto"/>
              <w:jc w:val="both"/>
              <w:rPr>
                <w:b/>
                <w:bCs/>
                <w:color w:val="0000FF"/>
                <w:sz w:val="24"/>
                <w:szCs w:val="24"/>
              </w:rPr>
            </w:pPr>
            <w:r>
              <w:fldChar w:fldCharType="begin"/>
            </w:r>
            <w:r>
              <w:instrText xml:space="preserve"> HYPERLINK "https://docs.google.com/document/d/1kUrBMIf8yynsd7TGKf3YxqA2oH4Ax7U0Bp9Zde0sibM/edit?usp=sharing" \h </w:instrText>
            </w:r>
            <w:r>
              <w:fldChar w:fldCharType="separate"/>
            </w:r>
            <w:r>
              <w:rPr>
                <w:b/>
                <w:bCs/>
                <w:color w:val="0000EE"/>
                <w:sz w:val="24"/>
                <w:szCs w:val="24"/>
                <w:u w:val="single"/>
                <w:rtl w:val="0"/>
              </w:rPr>
              <w:t>Unsupervised machine learning - Masterclass</w:t>
            </w:r>
            <w:r>
              <w:rPr>
                <w:b/>
                <w:bCs/>
                <w:color w:val="0000EE"/>
                <w:sz w:val="24"/>
                <w:szCs w:val="24"/>
                <w:u w:val="single"/>
                <w:rtl w:val="0"/>
              </w:rPr>
              <w:fldChar w:fldCharType="end"/>
            </w:r>
          </w:p>
        </w:tc>
      </w:tr>
      <w:tr w14:paraId="639447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2B">
            <w:pPr>
              <w:spacing w:before="240" w:after="240" w:line="360" w:lineRule="auto"/>
              <w:jc w:val="both"/>
              <w:rPr>
                <w:b/>
                <w:bCs/>
                <w:color w:val="FF0000"/>
                <w:sz w:val="24"/>
                <w:szCs w:val="24"/>
              </w:rPr>
            </w:pPr>
            <w:r>
              <w:rPr>
                <w:b/>
                <w:bCs/>
                <w:color w:val="FF0000"/>
                <w:sz w:val="24"/>
                <w:szCs w:val="24"/>
                <w:rtl w:val="0"/>
              </w:rPr>
              <w:t>Project Excellence Series [EDA] (English)</w:t>
            </w:r>
          </w:p>
        </w:tc>
        <w:tc>
          <w:p w14:paraId="0000012C">
            <w:pPr>
              <w:spacing w:before="240" w:after="240" w:line="360" w:lineRule="auto"/>
              <w:jc w:val="both"/>
              <w:rPr>
                <w:b/>
                <w:bCs/>
                <w:color w:val="0000FF"/>
                <w:sz w:val="24"/>
                <w:szCs w:val="24"/>
              </w:rPr>
            </w:pPr>
            <w:r>
              <w:fldChar w:fldCharType="begin"/>
            </w:r>
            <w:r>
              <w:instrText xml:space="preserve"> HYPERLINK "https://docs.google.com/document/d/1kbAZAtGhABWK5S7IAWXs3qiQ8PZybqCpv67S0DwppJ0/edit?usp=sharing" \h </w:instrText>
            </w:r>
            <w:r>
              <w:fldChar w:fldCharType="separate"/>
            </w:r>
            <w:r>
              <w:rPr>
                <w:b/>
                <w:bCs/>
                <w:color w:val="0000EE"/>
                <w:sz w:val="24"/>
                <w:szCs w:val="24"/>
                <w:u w:val="single"/>
                <w:rtl w:val="0"/>
              </w:rPr>
              <w:t>Project Excellence Series: Guided Learning &amp; Problem Solving [EDA](English)</w:t>
            </w:r>
            <w:r>
              <w:rPr>
                <w:b/>
                <w:bCs/>
                <w:color w:val="0000EE"/>
                <w:sz w:val="24"/>
                <w:szCs w:val="24"/>
                <w:u w:val="single"/>
                <w:rtl w:val="0"/>
              </w:rPr>
              <w:fldChar w:fldCharType="end"/>
            </w:r>
          </w:p>
        </w:tc>
      </w:tr>
      <w:tr w14:paraId="22907C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2D">
            <w:pPr>
              <w:spacing w:before="240" w:after="240" w:line="360" w:lineRule="auto"/>
              <w:jc w:val="both"/>
              <w:rPr>
                <w:b/>
                <w:bCs/>
                <w:color w:val="FF0000"/>
                <w:sz w:val="24"/>
                <w:szCs w:val="24"/>
              </w:rPr>
            </w:pPr>
            <w:r>
              <w:rPr>
                <w:b/>
                <w:bCs/>
                <w:color w:val="FF0000"/>
                <w:sz w:val="24"/>
                <w:szCs w:val="24"/>
                <w:rtl w:val="0"/>
              </w:rPr>
              <w:t>Project Excellence Series [EDA] (Tamil)</w:t>
            </w:r>
          </w:p>
        </w:tc>
        <w:tc>
          <w:p w14:paraId="0000012E">
            <w:pPr>
              <w:spacing w:before="240" w:after="240" w:line="360" w:lineRule="auto"/>
              <w:jc w:val="both"/>
              <w:rPr>
                <w:b/>
                <w:bCs/>
                <w:color w:val="0000FF"/>
                <w:sz w:val="24"/>
                <w:szCs w:val="24"/>
              </w:rPr>
            </w:pPr>
            <w:r>
              <w:fldChar w:fldCharType="begin"/>
            </w:r>
            <w:r>
              <w:instrText xml:space="preserve"> HYPERLINK "https://docs.google.com/document/d/120-XJMD8ol-WBt3GaoSsdkdQD--i-TcS5t3N4Ur9LhQ/edit?usp=sharing" \h </w:instrText>
            </w:r>
            <w:r>
              <w:fldChar w:fldCharType="separate"/>
            </w:r>
            <w:r>
              <w:rPr>
                <w:b/>
                <w:bCs/>
                <w:color w:val="0000EE"/>
                <w:sz w:val="24"/>
                <w:szCs w:val="24"/>
                <w:u w:val="single"/>
                <w:rtl w:val="0"/>
              </w:rPr>
              <w:t>Project Excellence Series: Guided Learning &amp; Problem Solving [EDA](Tamil)</w:t>
            </w:r>
            <w:r>
              <w:rPr>
                <w:b/>
                <w:bCs/>
                <w:color w:val="0000EE"/>
                <w:sz w:val="24"/>
                <w:szCs w:val="24"/>
                <w:u w:val="single"/>
                <w:rtl w:val="0"/>
              </w:rPr>
              <w:fldChar w:fldCharType="end"/>
            </w:r>
          </w:p>
        </w:tc>
      </w:tr>
    </w:tbl>
    <w:p w14:paraId="0000012F">
      <w:pPr>
        <w:pStyle w:val="3"/>
        <w:keepNext w:val="0"/>
        <w:keepLines w:val="0"/>
        <w:spacing w:after="80"/>
        <w:jc w:val="both"/>
        <w:rPr>
          <w:b/>
          <w:bCs/>
          <w:color w:val="1155CC"/>
          <w:sz w:val="24"/>
          <w:szCs w:val="24"/>
        </w:rPr>
      </w:pPr>
      <w:bookmarkStart w:id="38" w:name="_r65du8mgtowg" w:colFirst="0" w:colLast="0"/>
      <w:bookmarkEnd w:id="38"/>
    </w:p>
    <w:p w14:paraId="00000130">
      <w:pPr>
        <w:pStyle w:val="3"/>
        <w:keepNext w:val="0"/>
        <w:keepLines w:val="0"/>
        <w:spacing w:after="80"/>
        <w:jc w:val="both"/>
        <w:rPr>
          <w:b/>
          <w:bCs/>
          <w:color w:val="1155CC"/>
          <w:sz w:val="24"/>
          <w:szCs w:val="24"/>
        </w:rPr>
      </w:pPr>
      <w:bookmarkStart w:id="39" w:name="_34i0xinve9lx" w:colFirst="0" w:colLast="0"/>
      <w:bookmarkEnd w:id="39"/>
    </w:p>
    <w:p w14:paraId="00000131">
      <w:pPr>
        <w:pStyle w:val="3"/>
        <w:keepNext w:val="0"/>
        <w:keepLines w:val="0"/>
        <w:spacing w:after="80"/>
        <w:jc w:val="both"/>
        <w:rPr>
          <w:b/>
          <w:bCs/>
          <w:color w:val="1155CC"/>
          <w:sz w:val="24"/>
          <w:szCs w:val="24"/>
        </w:rPr>
      </w:pPr>
      <w:bookmarkStart w:id="40" w:name="_wxsmf4hqfonb" w:colFirst="0" w:colLast="0"/>
      <w:bookmarkEnd w:id="40"/>
      <w:r>
        <w:rPr>
          <w:b/>
          <w:bCs/>
          <w:color w:val="1155CC"/>
          <w:sz w:val="24"/>
          <w:szCs w:val="24"/>
          <w:rtl w:val="0"/>
        </w:rPr>
        <w:t>PROJECT DOUBT CLARIFICATION SESSION ( PROJECT AND CLASS DOUBTS)</w:t>
      </w:r>
    </w:p>
    <w:p w14:paraId="00000132">
      <w:pPr>
        <w:spacing w:line="240" w:lineRule="auto"/>
        <w:jc w:val="both"/>
        <w:rPr>
          <w:b/>
          <w:bCs/>
          <w:sz w:val="24"/>
          <w:szCs w:val="24"/>
        </w:rPr>
      </w:pPr>
    </w:p>
    <w:p w14:paraId="00000133">
      <w:pPr>
        <w:spacing w:line="240" w:lineRule="auto"/>
        <w:jc w:val="both"/>
      </w:pPr>
      <w:r>
        <w:rPr>
          <w:b/>
          <w:bCs/>
          <w:sz w:val="24"/>
          <w:szCs w:val="24"/>
          <w:rtl w:val="0"/>
        </w:rPr>
        <w:t xml:space="preserve">About Session: </w:t>
      </w:r>
      <w:r>
        <w:rPr>
          <w:rtl w:val="0"/>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14:paraId="00000134">
      <w:pPr>
        <w:spacing w:line="240" w:lineRule="auto"/>
        <w:jc w:val="both"/>
        <w:rPr>
          <w:b/>
          <w:bCs/>
          <w:color w:val="FF0000"/>
        </w:rPr>
      </w:pPr>
    </w:p>
    <w:p w14:paraId="00000135">
      <w:pPr>
        <w:spacing w:line="240" w:lineRule="auto"/>
        <w:jc w:val="both"/>
        <w:rPr>
          <w:color w:val="FF0000"/>
        </w:rPr>
      </w:pPr>
      <w:r>
        <w:rPr>
          <w:b/>
          <w:bCs/>
          <w:color w:val="FF0000"/>
          <w:rtl w:val="0"/>
        </w:rPr>
        <w:t>Note: Book the slot at least before 12:00 Pm on the same day</w:t>
      </w:r>
    </w:p>
    <w:p w14:paraId="00000136">
      <w:pPr>
        <w:spacing w:line="240" w:lineRule="auto"/>
        <w:jc w:val="both"/>
      </w:pPr>
    </w:p>
    <w:p w14:paraId="00000137">
      <w:pPr>
        <w:spacing w:line="240" w:lineRule="auto"/>
        <w:jc w:val="both"/>
        <w:rPr>
          <w:b/>
          <w:bCs/>
          <w:sz w:val="24"/>
          <w:szCs w:val="24"/>
        </w:rPr>
      </w:pPr>
      <w:r>
        <w:rPr>
          <w:b/>
          <w:bCs/>
          <w:sz w:val="24"/>
          <w:szCs w:val="24"/>
          <w:rtl w:val="0"/>
        </w:rPr>
        <w:t>Timing: Monday-Saturday (3:30PM to 4:30PM)</w:t>
      </w:r>
    </w:p>
    <w:p w14:paraId="00000138">
      <w:pPr>
        <w:spacing w:line="240" w:lineRule="auto"/>
        <w:jc w:val="both"/>
        <w:rPr>
          <w:b/>
          <w:bCs/>
          <w:sz w:val="24"/>
          <w:szCs w:val="24"/>
        </w:rPr>
      </w:pPr>
    </w:p>
    <w:p w14:paraId="00000139">
      <w:pPr>
        <w:spacing w:line="240" w:lineRule="auto"/>
        <w:rPr>
          <w:b/>
          <w:bCs/>
          <w:color w:val="1155CC"/>
          <w:sz w:val="24"/>
          <w:szCs w:val="24"/>
        </w:rPr>
      </w:pPr>
      <w:r>
        <w:rPr>
          <w:b/>
          <w:bCs/>
          <w:sz w:val="24"/>
          <w:szCs w:val="24"/>
          <w:rtl w:val="0"/>
        </w:rPr>
        <w:t xml:space="preserve">Link to Join: </w:t>
      </w:r>
      <w:r>
        <w:fldChar w:fldCharType="begin"/>
      </w:r>
      <w:r>
        <w:instrText xml:space="preserve"> HYPERLINK "https://docs.google.com/document/d/1J7z_Y2whgCtFDXixysXBNXqCuhXAYD9vkiNQ-7Q7XKs/edit?usp=sharing" \h </w:instrText>
      </w:r>
      <w:r>
        <w:fldChar w:fldCharType="separate"/>
      </w:r>
      <w:r>
        <w:rPr>
          <w:b/>
          <w:bCs/>
          <w:color w:val="0000EE"/>
          <w:sz w:val="24"/>
          <w:szCs w:val="24"/>
          <w:u w:val="single"/>
          <w:rtl w:val="0"/>
        </w:rPr>
        <w:t>Project Doubt Session [DS/AIML]</w:t>
      </w:r>
      <w:r>
        <w:rPr>
          <w:b/>
          <w:bCs/>
          <w:color w:val="0000EE"/>
          <w:sz w:val="24"/>
          <w:szCs w:val="24"/>
          <w:u w:val="single"/>
          <w:rtl w:val="0"/>
        </w:rPr>
        <w:fldChar w:fldCharType="end"/>
      </w:r>
    </w:p>
    <w:p w14:paraId="0000013A">
      <w:pPr>
        <w:spacing w:line="240" w:lineRule="auto"/>
        <w:jc w:val="both"/>
        <w:rPr>
          <w:b/>
          <w:bCs/>
          <w:sz w:val="24"/>
          <w:szCs w:val="24"/>
        </w:rPr>
      </w:pPr>
    </w:p>
    <w:p w14:paraId="0000013B">
      <w:pPr>
        <w:spacing w:line="240" w:lineRule="auto"/>
        <w:jc w:val="both"/>
        <w:rPr>
          <w:b/>
          <w:bCs/>
          <w:color w:val="1155CC"/>
          <w:sz w:val="24"/>
          <w:szCs w:val="24"/>
        </w:rPr>
      </w:pPr>
      <w:r>
        <w:rPr>
          <w:b/>
          <w:bCs/>
          <w:color w:val="1155CC"/>
          <w:sz w:val="24"/>
          <w:szCs w:val="24"/>
          <w:rtl w:val="0"/>
        </w:rPr>
        <w:t>LIVE EVALUATION SESSION (CAPSTONE AND FINAL PROJECT)</w:t>
      </w:r>
    </w:p>
    <w:p w14:paraId="0000013C">
      <w:pPr>
        <w:spacing w:line="240" w:lineRule="auto"/>
        <w:jc w:val="both"/>
        <w:rPr>
          <w:b/>
          <w:bCs/>
          <w:sz w:val="24"/>
          <w:szCs w:val="24"/>
        </w:rPr>
      </w:pPr>
    </w:p>
    <w:p w14:paraId="0000013D">
      <w:pPr>
        <w:spacing w:line="240" w:lineRule="auto"/>
        <w:jc w:val="both"/>
      </w:pPr>
      <w:r>
        <w:rPr>
          <w:b/>
          <w:bCs/>
          <w:sz w:val="24"/>
          <w:szCs w:val="24"/>
          <w:rtl w:val="0"/>
        </w:rPr>
        <w:t xml:space="preserve">About Session: </w:t>
      </w:r>
      <w:r>
        <w:rPr>
          <w:rtl w:val="0"/>
        </w:rPr>
        <w:t>The Live Evaluation Session for Capstone and Final Projects allows participants to showcase their projects and receive real-time feedback for improvement. It assesses project quality and provides an opportunity for discussion and evaluation.</w:t>
      </w:r>
    </w:p>
    <w:p w14:paraId="0000013E">
      <w:pPr>
        <w:spacing w:line="240" w:lineRule="auto"/>
        <w:jc w:val="both"/>
        <w:rPr>
          <w:b/>
          <w:bCs/>
          <w:color w:val="FF0000"/>
        </w:rPr>
      </w:pPr>
    </w:p>
    <w:p w14:paraId="0000013F">
      <w:pPr>
        <w:spacing w:line="240" w:lineRule="auto"/>
        <w:jc w:val="both"/>
        <w:rPr>
          <w:color w:val="FF0000"/>
        </w:rPr>
      </w:pPr>
      <w:r>
        <w:rPr>
          <w:b/>
          <w:bCs/>
          <w:color w:val="FF0000"/>
          <w:rtl w:val="0"/>
        </w:rPr>
        <w:t>Note: This form will Open only on Saturday (after 2 PM ) and Sunday on Every Week</w:t>
      </w:r>
    </w:p>
    <w:p w14:paraId="00000140">
      <w:pPr>
        <w:spacing w:line="240" w:lineRule="auto"/>
        <w:jc w:val="both"/>
      </w:pPr>
    </w:p>
    <w:p w14:paraId="00000141">
      <w:pPr>
        <w:spacing w:line="240" w:lineRule="auto"/>
        <w:jc w:val="both"/>
        <w:rPr>
          <w:b/>
          <w:bCs/>
          <w:sz w:val="24"/>
          <w:szCs w:val="24"/>
        </w:rPr>
      </w:pPr>
      <w:r>
        <w:rPr>
          <w:b/>
          <w:bCs/>
          <w:sz w:val="24"/>
          <w:szCs w:val="24"/>
          <w:rtl w:val="0"/>
        </w:rPr>
        <w:t xml:space="preserve">Timing: </w:t>
      </w:r>
    </w:p>
    <w:p w14:paraId="00000142">
      <w:pPr>
        <w:spacing w:line="240" w:lineRule="auto"/>
        <w:jc w:val="both"/>
        <w:rPr>
          <w:b/>
          <w:bCs/>
          <w:sz w:val="24"/>
          <w:szCs w:val="24"/>
        </w:rPr>
      </w:pPr>
    </w:p>
    <w:p w14:paraId="00000143">
      <w:pPr>
        <w:spacing w:line="240" w:lineRule="auto"/>
        <w:jc w:val="both"/>
        <w:rPr>
          <w:b/>
          <w:bCs/>
          <w:sz w:val="24"/>
          <w:szCs w:val="24"/>
        </w:rPr>
      </w:pPr>
      <w:r>
        <w:rPr>
          <w:b/>
          <w:bCs/>
          <w:sz w:val="24"/>
          <w:szCs w:val="24"/>
          <w:rtl w:val="0"/>
        </w:rPr>
        <w:t>For DS and AIML</w:t>
      </w:r>
    </w:p>
    <w:p w14:paraId="00000144">
      <w:pPr>
        <w:spacing w:line="240" w:lineRule="auto"/>
        <w:jc w:val="both"/>
        <w:rPr>
          <w:b/>
          <w:bCs/>
          <w:sz w:val="24"/>
          <w:szCs w:val="24"/>
        </w:rPr>
      </w:pPr>
      <w:r>
        <w:rPr>
          <w:b/>
          <w:bCs/>
          <w:sz w:val="24"/>
          <w:szCs w:val="24"/>
          <w:rtl w:val="0"/>
        </w:rPr>
        <w:t>Monday-Saturday (05:30PM to 07:00PM)</w:t>
      </w:r>
    </w:p>
    <w:p w14:paraId="00000145">
      <w:pPr>
        <w:spacing w:line="240" w:lineRule="auto"/>
        <w:jc w:val="both"/>
        <w:rPr>
          <w:b/>
          <w:bCs/>
          <w:sz w:val="24"/>
          <w:szCs w:val="24"/>
        </w:rPr>
      </w:pPr>
    </w:p>
    <w:p w14:paraId="00000146">
      <w:pPr>
        <w:spacing w:line="240" w:lineRule="auto"/>
        <w:jc w:val="both"/>
        <w:rPr>
          <w:b/>
          <w:bCs/>
          <w:sz w:val="24"/>
          <w:szCs w:val="24"/>
        </w:rPr>
      </w:pPr>
      <w:r>
        <w:rPr>
          <w:b/>
          <w:bCs/>
          <w:sz w:val="24"/>
          <w:szCs w:val="24"/>
          <w:rtl w:val="0"/>
        </w:rPr>
        <w:t xml:space="preserve">Booking link : </w:t>
      </w:r>
      <w:r>
        <w:fldChar w:fldCharType="begin"/>
      </w:r>
      <w:r>
        <w:instrText xml:space="preserve"> HYPERLINK "https://forms.gle/1m2Gsro41fLtZurRA" \h </w:instrText>
      </w:r>
      <w:r>
        <w:fldChar w:fldCharType="separate"/>
      </w:r>
      <w:r>
        <w:rPr>
          <w:b/>
          <w:bCs/>
          <w:color w:val="1155CC"/>
          <w:sz w:val="24"/>
          <w:szCs w:val="24"/>
          <w:u w:val="single"/>
          <w:rtl w:val="0"/>
        </w:rPr>
        <w:t>https://forms.gle/1m2Gsro41fLtZurRA</w:t>
      </w:r>
      <w:r>
        <w:rPr>
          <w:b/>
          <w:bCs/>
          <w:color w:val="1155CC"/>
          <w:sz w:val="24"/>
          <w:szCs w:val="24"/>
          <w:u w:val="single"/>
          <w:rtl w:val="0"/>
        </w:rPr>
        <w:fldChar w:fldCharType="end"/>
      </w:r>
    </w:p>
    <w:p w14:paraId="00000147">
      <w:pPr>
        <w:jc w:val="both"/>
      </w:pPr>
    </w:p>
    <w:p w14:paraId="00000148">
      <w:pPr>
        <w:jc w:val="both"/>
      </w:pPr>
    </w:p>
    <w:p w14:paraId="00000149">
      <w:pPr>
        <w:jc w:val="both"/>
      </w:pPr>
    </w:p>
    <w:p w14:paraId="0000014A">
      <w:pPr>
        <w:spacing w:line="240" w:lineRule="auto"/>
        <w:jc w:val="both"/>
        <w:rPr>
          <w:sz w:val="24"/>
          <w:szCs w:val="24"/>
        </w:rPr>
      </w:pPr>
    </w:p>
    <w:p w14:paraId="0000014B">
      <w:pPr>
        <w:spacing w:line="240" w:lineRule="auto"/>
        <w:jc w:val="both"/>
        <w:rPr>
          <w:b/>
          <w:bCs/>
          <w:color w:val="1155CC"/>
          <w:sz w:val="24"/>
          <w:szCs w:val="24"/>
        </w:rPr>
      </w:pPr>
      <w:r>
        <w:rPr>
          <w:sz w:val="24"/>
          <w:szCs w:val="24"/>
          <w:rtl w:val="0"/>
        </w:rPr>
        <w:t xml:space="preserve">    </w:t>
      </w: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0CFD46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4C">
            <w:pPr>
              <w:widowControl w:val="0"/>
              <w:spacing w:line="240" w:lineRule="auto"/>
              <w:jc w:val="both"/>
              <w:rPr>
                <w:b/>
                <w:bCs/>
                <w:color w:val="1155CC"/>
                <w:sz w:val="24"/>
                <w:szCs w:val="24"/>
              </w:rPr>
            </w:pPr>
            <w:r>
              <w:rPr>
                <w:b/>
                <w:bCs/>
                <w:color w:val="1155CC"/>
                <w:sz w:val="24"/>
                <w:szCs w:val="24"/>
                <w:rtl w:val="0"/>
              </w:rPr>
              <w:t>Created By:</w:t>
            </w:r>
          </w:p>
        </w:tc>
        <w:tc>
          <w:p w14:paraId="0000014D">
            <w:pPr>
              <w:widowControl w:val="0"/>
              <w:spacing w:line="240" w:lineRule="auto"/>
              <w:jc w:val="both"/>
              <w:rPr>
                <w:b/>
                <w:bCs/>
                <w:color w:val="1155CC"/>
                <w:sz w:val="24"/>
                <w:szCs w:val="24"/>
              </w:rPr>
            </w:pPr>
            <w:r>
              <w:rPr>
                <w:b/>
                <w:bCs/>
                <w:color w:val="1155CC"/>
                <w:sz w:val="24"/>
                <w:szCs w:val="24"/>
                <w:rtl w:val="0"/>
              </w:rPr>
              <w:t>Verified By:</w:t>
            </w:r>
          </w:p>
        </w:tc>
        <w:tc>
          <w:p w14:paraId="0000014E">
            <w:pPr>
              <w:widowControl w:val="0"/>
              <w:spacing w:line="240" w:lineRule="auto"/>
              <w:jc w:val="both"/>
              <w:rPr>
                <w:b/>
                <w:bCs/>
                <w:color w:val="1155CC"/>
                <w:sz w:val="24"/>
                <w:szCs w:val="24"/>
              </w:rPr>
            </w:pPr>
            <w:r>
              <w:rPr>
                <w:b/>
                <w:bCs/>
                <w:color w:val="1155CC"/>
                <w:sz w:val="24"/>
                <w:szCs w:val="24"/>
                <w:rtl w:val="0"/>
              </w:rPr>
              <w:t>Approved By:</w:t>
            </w:r>
          </w:p>
        </w:tc>
      </w:tr>
      <w:tr w14:paraId="6AFBE1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4F">
            <w:pPr>
              <w:widowControl w:val="0"/>
              <w:spacing w:line="360" w:lineRule="auto"/>
              <w:jc w:val="both"/>
              <w:rPr>
                <w:b/>
                <w:bCs/>
                <w:color w:val="1155CC"/>
                <w:sz w:val="24"/>
                <w:szCs w:val="24"/>
              </w:rPr>
            </w:pPr>
            <w:r>
              <w:rPr>
                <w:b/>
                <w:bCs/>
                <w:color w:val="1155CC"/>
                <w:sz w:val="24"/>
                <w:szCs w:val="24"/>
                <w:rtl w:val="0"/>
              </w:rPr>
              <w:t>Subhash Govindharaj</w:t>
            </w:r>
          </w:p>
        </w:tc>
        <w:tc>
          <w:p w14:paraId="00000150">
            <w:pPr>
              <w:widowControl w:val="0"/>
              <w:spacing w:line="240" w:lineRule="auto"/>
              <w:jc w:val="both"/>
              <w:rPr>
                <w:b/>
                <w:bCs/>
                <w:color w:val="1155CC"/>
                <w:sz w:val="24"/>
                <w:szCs w:val="24"/>
              </w:rPr>
            </w:pPr>
            <w:r>
              <w:fldChar w:fldCharType="begin"/>
            </w:r>
            <w:r>
              <w:instrText xml:space="preserve"> HYPERLINK "mailto:nehlath@guvi.in" \h </w:instrText>
            </w:r>
            <w:r>
              <w:fldChar w:fldCharType="separate"/>
            </w:r>
            <w:r>
              <w:rPr>
                <w:b/>
                <w:bCs/>
                <w:color w:val="0000EE"/>
                <w:sz w:val="24"/>
                <w:szCs w:val="24"/>
                <w:u w:val="single"/>
                <w:rtl w:val="0"/>
              </w:rPr>
              <w:t>Nehlath Harmain</w:t>
            </w:r>
            <w:r>
              <w:rPr>
                <w:b/>
                <w:bCs/>
                <w:color w:val="0000EE"/>
                <w:sz w:val="24"/>
                <w:szCs w:val="24"/>
                <w:u w:val="single"/>
                <w:rtl w:val="0"/>
              </w:rPr>
              <w:fldChar w:fldCharType="end"/>
            </w:r>
          </w:p>
        </w:tc>
        <w:tc>
          <w:p w14:paraId="00000151">
            <w:pPr>
              <w:widowControl w:val="0"/>
              <w:spacing w:line="240" w:lineRule="auto"/>
              <w:jc w:val="both"/>
              <w:rPr>
                <w:b/>
                <w:bCs/>
                <w:color w:val="1155CC"/>
                <w:sz w:val="24"/>
                <w:szCs w:val="24"/>
              </w:rPr>
            </w:pPr>
            <w:r>
              <w:fldChar w:fldCharType="begin"/>
            </w:r>
            <w:r>
              <w:instrText xml:space="preserve"> HYPERLINK "mailto:nehlath@guvi.in" \h </w:instrText>
            </w:r>
            <w:r>
              <w:fldChar w:fldCharType="separate"/>
            </w:r>
            <w:r>
              <w:rPr>
                <w:b/>
                <w:bCs/>
                <w:color w:val="0000EE"/>
                <w:sz w:val="24"/>
                <w:szCs w:val="24"/>
                <w:u w:val="single"/>
                <w:rtl w:val="0"/>
              </w:rPr>
              <w:t>Nehlath Harmain</w:t>
            </w:r>
            <w:r>
              <w:rPr>
                <w:b/>
                <w:bCs/>
                <w:color w:val="0000EE"/>
                <w:sz w:val="24"/>
                <w:szCs w:val="24"/>
                <w:u w:val="single"/>
                <w:rtl w:val="0"/>
              </w:rPr>
              <w:fldChar w:fldCharType="end"/>
            </w:r>
          </w:p>
        </w:tc>
      </w:tr>
    </w:tbl>
    <w:p w14:paraId="00000152">
      <w:pPr>
        <w:spacing w:line="240" w:lineRule="auto"/>
        <w:jc w:val="both"/>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23418B3-4E5F-440A-A199-74D97760CF9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1A9A9D3-BC43-41F5-8918-379D940F09AA}"/>
  </w:font>
  <w:font w:name="Wingdings">
    <w:panose1 w:val="05000000000000000000"/>
    <w:charset w:val="02"/>
    <w:family w:val="auto"/>
    <w:pitch w:val="default"/>
    <w:sig w:usb0="00000000" w:usb1="00000000" w:usb2="00000000" w:usb3="00000000" w:csb0="80000000" w:csb1="00000000"/>
    <w:embedRegular r:id="rId3" w:fontKey="{4318B53D-7B77-494A-B76D-E0B47EA1D30F}"/>
  </w:font>
  <w:font w:name="Calibri">
    <w:panose1 w:val="020F0502020204030204"/>
    <w:charset w:val="00"/>
    <w:family w:val="swiss"/>
    <w:pitch w:val="default"/>
    <w:sig w:usb0="E4002EFF" w:usb1="C000247B" w:usb2="00000009" w:usb3="00000000" w:csb0="200001FF" w:csb1="00000000"/>
    <w:embedRegular r:id="rId4" w:fontKey="{1183593A-CB2D-477C-AB35-24DE405D7F2B}"/>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A8923535-FB8D-4EB3-AC6A-18D95AE3CFD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3"/>
  <w:p w14:paraId="00000154">
    <w:pPr>
      <w:jc w:val="right"/>
    </w:pPr>
    <w:r>
      <w:pict>
        <v:shape id="WordPictureWatermark1" o:spid="_x0000_s2049" o:spt="75" type="#_x0000_t75" style="position:absolute;left:0pt;margin-left:-86.25pt;margin-top:235.85pt;height:97pt;width:468pt;mso-position-horizontal-relative:margin;mso-position-vertical-relative:margin;z-index:-251657216;mso-width-relative:page;mso-height-relative:page;" filled="f" coordsize="21600,21600">
          <v:path/>
          <v:fill on="f" focussize="0,0"/>
          <v:stroke/>
          <v:imagedata r:id="rId1" gain="19661f" blacklevel="22938f" o:title="image1.png"/>
          <o:lock v:ext="edit" aspectratio="t"/>
        </v:shape>
      </w:pict>
    </w:r>
    <w:r>
      <w:fldChar w:fldCharType="begin"/>
    </w:r>
    <w:r>
      <w:instrText xml:space="preserve"> HYPERLINK "https://www.guvi.in/?ref=mze5mde&amp;ref=mze5mde&amp;gad_source=1&amp;gclid=Cj0KCQjw782_BhDjARIsABTv_JCL_lIUFwXKNuToc-OA3LmVpJpBdcUxC6g9l4jdk88D02z7iyyRt0AaAinZEALw_wcB" \h </w:instrText>
    </w:r>
    <w:r>
      <w:fldChar w:fldCharType="separate"/>
    </w:r>
    <w:r>
      <w:rPr>
        <w:color w:val="1155CC"/>
        <w:u w:val="single"/>
      </w:rPr>
      <w:drawing>
        <wp:inline distT="114300" distB="114300" distL="114300" distR="114300">
          <wp:extent cx="2680970" cy="55753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2681288" cy="558034"/>
                  </a:xfrm>
                  <a:prstGeom prst="rect">
                    <a:avLst/>
                  </a:prstGeom>
                </pic:spPr>
              </pic:pic>
            </a:graphicData>
          </a:graphic>
        </wp:inline>
      </w:drawing>
    </w:r>
    <w:r>
      <w:rPr>
        <w:color w:val="1155CC"/>
        <w:u w:val="single"/>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7F9FE59"/>
    <w:multiLevelType w:val="multilevel"/>
    <w:tmpl w:val="D7F9FE5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9"/>
  </w:num>
  <w:num w:numId="3">
    <w:abstractNumId w:val="25"/>
  </w:num>
  <w:num w:numId="4">
    <w:abstractNumId w:val="7"/>
  </w:num>
  <w:num w:numId="5">
    <w:abstractNumId w:val="5"/>
  </w:num>
  <w:num w:numId="6">
    <w:abstractNumId w:val="15"/>
  </w:num>
  <w:num w:numId="7">
    <w:abstractNumId w:val="18"/>
  </w:num>
  <w:num w:numId="8">
    <w:abstractNumId w:val="29"/>
  </w:num>
  <w:num w:numId="9">
    <w:abstractNumId w:val="14"/>
  </w:num>
  <w:num w:numId="10">
    <w:abstractNumId w:val="1"/>
  </w:num>
  <w:num w:numId="11">
    <w:abstractNumId w:val="19"/>
  </w:num>
  <w:num w:numId="12">
    <w:abstractNumId w:val="26"/>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7"/>
  </w:num>
  <w:num w:numId="22">
    <w:abstractNumId w:val="16"/>
  </w:num>
  <w:num w:numId="23">
    <w:abstractNumId w:val="21"/>
  </w:num>
  <w:num w:numId="24">
    <w:abstractNumId w:val="4"/>
  </w:num>
  <w:num w:numId="25">
    <w:abstractNumId w:val="31"/>
  </w:num>
  <w:num w:numId="26">
    <w:abstractNumId w:val="30"/>
  </w:num>
  <w:num w:numId="27">
    <w:abstractNumId w:val="6"/>
  </w:num>
  <w:num w:numId="28">
    <w:abstractNumId w:val="28"/>
  </w:num>
  <w:num w:numId="29">
    <w:abstractNumId w:val="2"/>
  </w:num>
  <w:num w:numId="30">
    <w:abstractNumId w:val="20"/>
  </w:num>
  <w:num w:numId="31">
    <w:abstractNumId w:val="0"/>
  </w:num>
  <w:num w:numId="32">
    <w:abstractNumId w:val="24"/>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documentProtection w:enforcement="0"/>
  <w:defaultTabStop w:val="72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
  <w:rsids>
    <w:rsidRoot w:val="00000000"/>
    <w:rsid w:val="76205B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2026-03-04T16:58:26Z</dcterms:created>
  <dc:creator>RAM</dc:creator>
  <cp:lastModifiedBy>ram rajesh</cp:lastModifiedBy>
  <dcterms:modified xsi:type="dcterms:W3CDTF">2026-03-04T16:58:40Z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7B78F4BEECB04540AFC96630377007CD_12</vt:lpwstr>
  </property>
</Properties>
</file>